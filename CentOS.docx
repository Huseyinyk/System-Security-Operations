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2F9F" w:rsidRDefault="002B2F9F"/>
    <w:p w:rsidR="002B2F9F" w:rsidRPr="00350D4F" w:rsidRDefault="002B2F9F" w:rsidP="002B2F9F">
      <w:pPr>
        <w:spacing w:line="0" w:lineRule="atLeast"/>
        <w:ind w:left="1640"/>
        <w:rPr>
          <w:rFonts w:ascii="Arial" w:eastAsia="Arial" w:hAnsi="Arial" w:cs="Arial"/>
          <w:b/>
          <w:color w:val="00000A"/>
          <w:sz w:val="44"/>
        </w:rPr>
      </w:pPr>
      <w:bookmarkStart w:id="0" w:name="page1"/>
      <w:bookmarkEnd w:id="0"/>
      <w:r w:rsidRPr="00350D4F">
        <w:rPr>
          <w:rFonts w:ascii="Arial" w:eastAsia="Arial" w:hAnsi="Arial" w:cs="Arial"/>
          <w:b/>
          <w:color w:val="00000A"/>
          <w:sz w:val="44"/>
        </w:rPr>
        <w:t xml:space="preserve">Exploring </w:t>
      </w:r>
      <w:proofErr w:type="gramStart"/>
      <w:r w:rsidRPr="00350D4F">
        <w:rPr>
          <w:rFonts w:ascii="Arial" w:eastAsia="Arial" w:hAnsi="Arial" w:cs="Arial"/>
          <w:b/>
          <w:color w:val="00000A"/>
          <w:sz w:val="44"/>
        </w:rPr>
        <w:t>Unix</w:t>
      </w:r>
      <w:proofErr w:type="gramEnd"/>
      <w:r w:rsidRPr="00350D4F">
        <w:rPr>
          <w:rFonts w:ascii="Arial" w:eastAsia="Arial" w:hAnsi="Arial" w:cs="Arial"/>
          <w:b/>
          <w:color w:val="00000A"/>
          <w:sz w:val="44"/>
        </w:rPr>
        <w:t xml:space="preserve"> Logs on CentOS</w:t>
      </w:r>
    </w:p>
    <w:p w:rsidR="002B2F9F" w:rsidRPr="00350D4F" w:rsidRDefault="002B2F9F" w:rsidP="002B2F9F">
      <w:pPr>
        <w:spacing w:line="289" w:lineRule="exact"/>
        <w:rPr>
          <w:rFonts w:ascii="Arial" w:eastAsia="Times New Roman" w:hAnsi="Arial" w:cs="Arial"/>
          <w:sz w:val="24"/>
        </w:rPr>
      </w:pPr>
    </w:p>
    <w:p w:rsidR="002B2F9F" w:rsidRPr="00350D4F" w:rsidRDefault="002B2F9F" w:rsidP="002B2F9F">
      <w:pPr>
        <w:spacing w:line="0" w:lineRule="atLeast"/>
        <w:ind w:left="360"/>
        <w:rPr>
          <w:rFonts w:ascii="Arial" w:eastAsia="Arial" w:hAnsi="Arial" w:cs="Arial"/>
          <w:color w:val="00000A"/>
          <w:sz w:val="24"/>
        </w:rPr>
      </w:pPr>
      <w:r w:rsidRPr="00350D4F">
        <w:rPr>
          <w:rFonts w:ascii="Arial" w:eastAsia="Arial" w:hAnsi="Arial" w:cs="Arial"/>
          <w:b/>
          <w:color w:val="00000A"/>
          <w:sz w:val="24"/>
        </w:rPr>
        <w:t>Estimated completion time</w:t>
      </w:r>
      <w:r w:rsidRPr="00350D4F">
        <w:rPr>
          <w:rFonts w:ascii="Arial" w:eastAsia="Arial" w:hAnsi="Arial" w:cs="Arial"/>
          <w:color w:val="00000A"/>
          <w:sz w:val="24"/>
        </w:rPr>
        <w:t>: 45-60 min.</w:t>
      </w:r>
    </w:p>
    <w:p w:rsidR="002B2F9F" w:rsidRPr="00350D4F" w:rsidRDefault="002B2F9F" w:rsidP="002B2F9F">
      <w:pPr>
        <w:spacing w:line="276" w:lineRule="exact"/>
        <w:rPr>
          <w:rFonts w:ascii="Arial" w:eastAsia="Times New Roman" w:hAnsi="Arial" w:cs="Arial"/>
          <w:sz w:val="24"/>
        </w:rPr>
      </w:pPr>
    </w:p>
    <w:p w:rsidR="002B2F9F" w:rsidRPr="00350D4F" w:rsidRDefault="002B2F9F" w:rsidP="002B2F9F">
      <w:pPr>
        <w:spacing w:line="256" w:lineRule="auto"/>
        <w:ind w:left="360" w:right="480"/>
        <w:jc w:val="both"/>
        <w:rPr>
          <w:rFonts w:ascii="Arial" w:eastAsia="Arial" w:hAnsi="Arial" w:cs="Arial"/>
          <w:color w:val="00000A"/>
          <w:sz w:val="24"/>
        </w:rPr>
      </w:pPr>
      <w:r w:rsidRPr="00350D4F">
        <w:rPr>
          <w:rFonts w:ascii="Arial" w:eastAsia="Arial" w:hAnsi="Arial" w:cs="Arial"/>
          <w:b/>
          <w:color w:val="00000A"/>
          <w:sz w:val="24"/>
        </w:rPr>
        <w:t xml:space="preserve">Warning: </w:t>
      </w:r>
      <w:r w:rsidRPr="00350D4F">
        <w:rPr>
          <w:rFonts w:ascii="Arial" w:eastAsia="Arial" w:hAnsi="Arial" w:cs="Arial"/>
          <w:color w:val="00000A"/>
          <w:sz w:val="24"/>
        </w:rPr>
        <w:t>In the commands given in this instruction, the difference between the number</w:t>
      </w:r>
      <w:r w:rsidRPr="00350D4F">
        <w:rPr>
          <w:rFonts w:ascii="Arial" w:eastAsia="Arial" w:hAnsi="Arial" w:cs="Arial"/>
          <w:b/>
          <w:color w:val="00000A"/>
          <w:sz w:val="24"/>
        </w:rPr>
        <w:t xml:space="preserve"> </w:t>
      </w:r>
      <w:r w:rsidRPr="00350D4F">
        <w:rPr>
          <w:rFonts w:ascii="Arial" w:eastAsia="Arial" w:hAnsi="Arial" w:cs="Arial"/>
          <w:color w:val="00000A"/>
          <w:sz w:val="24"/>
        </w:rPr>
        <w:t>one (‘1’) and the lower-case letter ell (‘l’) can be very slight, if anything. The context for the commands should tell you what it ought to be.</w:t>
      </w:r>
    </w:p>
    <w:p w:rsidR="002B2F9F" w:rsidRPr="00350D4F" w:rsidRDefault="002B2F9F" w:rsidP="002B2F9F">
      <w:pPr>
        <w:spacing w:line="189" w:lineRule="exact"/>
        <w:rPr>
          <w:rFonts w:ascii="Arial" w:eastAsia="Times New Roman" w:hAnsi="Arial" w:cs="Arial"/>
          <w:sz w:val="24"/>
        </w:rPr>
      </w:pPr>
    </w:p>
    <w:p w:rsidR="002B2F9F" w:rsidRPr="00350D4F" w:rsidRDefault="002B2F9F" w:rsidP="002B2F9F">
      <w:pPr>
        <w:spacing w:line="272" w:lineRule="auto"/>
        <w:ind w:left="360" w:right="860"/>
        <w:rPr>
          <w:rFonts w:ascii="Arial" w:eastAsia="Arial" w:hAnsi="Arial" w:cs="Arial"/>
          <w:sz w:val="24"/>
        </w:rPr>
      </w:pPr>
      <w:r w:rsidRPr="00350D4F">
        <w:rPr>
          <w:rFonts w:ascii="Arial" w:eastAsia="Arial" w:hAnsi="Arial" w:cs="Arial"/>
          <w:b/>
          <w:sz w:val="24"/>
        </w:rPr>
        <w:t>Heads up</w:t>
      </w:r>
      <w:r w:rsidRPr="00350D4F">
        <w:rPr>
          <w:rFonts w:ascii="Arial" w:eastAsia="Arial" w:hAnsi="Arial" w:cs="Arial"/>
          <w:sz w:val="24"/>
        </w:rPr>
        <w:t xml:space="preserve">: A simple list of </w:t>
      </w:r>
      <w:proofErr w:type="gramStart"/>
      <w:r w:rsidRPr="00350D4F">
        <w:rPr>
          <w:rFonts w:ascii="Arial" w:eastAsia="Arial" w:hAnsi="Arial" w:cs="Arial"/>
          <w:sz w:val="24"/>
        </w:rPr>
        <w:t>Unix</w:t>
      </w:r>
      <w:proofErr w:type="gramEnd"/>
      <w:r w:rsidRPr="00350D4F">
        <w:rPr>
          <w:rFonts w:ascii="Arial" w:eastAsia="Arial" w:hAnsi="Arial" w:cs="Arial"/>
          <w:sz w:val="24"/>
        </w:rPr>
        <w:t xml:space="preserve"> commands is given in an Appendix at the end of the</w:t>
      </w:r>
      <w:r w:rsidRPr="00350D4F">
        <w:rPr>
          <w:rFonts w:ascii="Arial" w:eastAsia="Arial" w:hAnsi="Arial" w:cs="Arial"/>
          <w:b/>
          <w:sz w:val="24"/>
        </w:rPr>
        <w:t xml:space="preserve"> </w:t>
      </w:r>
      <w:r w:rsidRPr="00350D4F">
        <w:rPr>
          <w:rFonts w:ascii="Arial" w:eastAsia="Arial" w:hAnsi="Arial" w:cs="Arial"/>
          <w:sz w:val="24"/>
        </w:rPr>
        <w:t>document.</w:t>
      </w:r>
    </w:p>
    <w:p w:rsidR="002B2F9F" w:rsidRPr="00350D4F" w:rsidRDefault="002B2F9F" w:rsidP="002B2F9F">
      <w:pPr>
        <w:spacing w:line="20" w:lineRule="exact"/>
        <w:rPr>
          <w:rFonts w:ascii="Arial" w:eastAsia="Times New Roman" w:hAnsi="Arial" w:cs="Arial"/>
          <w:sz w:val="24"/>
        </w:rPr>
      </w:pPr>
      <w:r>
        <w:rPr>
          <w:rFonts w:ascii="Arial" w:eastAsia="Arial" w:hAnsi="Arial" w:cs="Arial"/>
          <w:noProof/>
          <w:sz w:val="24"/>
          <w:lang w:eastAsia="en-GB"/>
        </w:rPr>
        <w:drawing>
          <wp:anchor distT="0" distB="0" distL="114300" distR="114300" simplePos="0" relativeHeight="251659264" behindDoc="1" locked="0" layoutInCell="1" allowOverlap="1">
            <wp:simplePos x="0" y="0"/>
            <wp:positionH relativeFrom="column">
              <wp:posOffset>222250</wp:posOffset>
            </wp:positionH>
            <wp:positionV relativeFrom="paragraph">
              <wp:posOffset>-391795</wp:posOffset>
            </wp:positionV>
            <wp:extent cx="5492750" cy="758190"/>
            <wp:effectExtent l="0" t="0" r="0" b="381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2750" cy="75819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158" w:lineRule="exact"/>
        <w:rPr>
          <w:rFonts w:ascii="Arial" w:eastAsia="Times New Roman" w:hAnsi="Arial" w:cs="Arial"/>
          <w:sz w:val="24"/>
        </w:rPr>
      </w:pPr>
    </w:p>
    <w:p w:rsidR="002B2F9F" w:rsidRPr="00350D4F" w:rsidRDefault="002B2F9F" w:rsidP="002B2F9F">
      <w:pPr>
        <w:spacing w:line="0" w:lineRule="atLeast"/>
        <w:ind w:left="360"/>
        <w:rPr>
          <w:rFonts w:ascii="Arial" w:eastAsia="Arial" w:hAnsi="Arial" w:cs="Arial"/>
          <w:b/>
          <w:color w:val="00000A"/>
          <w:sz w:val="32"/>
        </w:rPr>
      </w:pPr>
      <w:r w:rsidRPr="00350D4F">
        <w:rPr>
          <w:rFonts w:ascii="Arial" w:eastAsia="Arial" w:hAnsi="Arial" w:cs="Arial"/>
          <w:b/>
          <w:color w:val="00000A"/>
          <w:sz w:val="32"/>
        </w:rPr>
        <w:t>I. Objective</w:t>
      </w:r>
    </w:p>
    <w:p w:rsidR="002B2F9F" w:rsidRPr="00350D4F" w:rsidRDefault="002B2F9F" w:rsidP="002B2F9F">
      <w:pPr>
        <w:spacing w:line="79" w:lineRule="exact"/>
        <w:rPr>
          <w:rFonts w:ascii="Arial" w:eastAsia="Times New Roman" w:hAnsi="Arial" w:cs="Arial"/>
          <w:sz w:val="24"/>
        </w:rPr>
      </w:pPr>
    </w:p>
    <w:p w:rsidR="002B2F9F" w:rsidRPr="00350D4F" w:rsidRDefault="002B2F9F" w:rsidP="002B2F9F">
      <w:pPr>
        <w:spacing w:line="267" w:lineRule="auto"/>
        <w:ind w:left="360" w:right="360"/>
        <w:rPr>
          <w:rFonts w:ascii="Arial" w:eastAsia="Arial" w:hAnsi="Arial" w:cs="Arial"/>
          <w:color w:val="00000A"/>
          <w:sz w:val="24"/>
        </w:rPr>
      </w:pPr>
      <w:r w:rsidRPr="00350D4F">
        <w:rPr>
          <w:rFonts w:ascii="Arial" w:eastAsia="Arial" w:hAnsi="Arial" w:cs="Arial"/>
          <w:color w:val="00000A"/>
          <w:sz w:val="24"/>
        </w:rPr>
        <w:t>The objective of this exercise is to give the student some hands-on experience with syslog configuration and testing.</w:t>
      </w:r>
    </w:p>
    <w:p w:rsidR="002B2F9F" w:rsidRPr="00350D4F" w:rsidRDefault="002B2F9F" w:rsidP="002B2F9F">
      <w:pPr>
        <w:spacing w:line="159" w:lineRule="exact"/>
        <w:rPr>
          <w:rFonts w:ascii="Arial" w:eastAsia="Times New Roman" w:hAnsi="Arial" w:cs="Arial"/>
          <w:sz w:val="24"/>
        </w:rPr>
      </w:pPr>
    </w:p>
    <w:p w:rsidR="002B2F9F" w:rsidRPr="00350D4F" w:rsidRDefault="002B2F9F" w:rsidP="002B2F9F">
      <w:pPr>
        <w:numPr>
          <w:ilvl w:val="0"/>
          <w:numId w:val="1"/>
        </w:numPr>
        <w:tabs>
          <w:tab w:val="left" w:pos="720"/>
        </w:tabs>
        <w:spacing w:after="0" w:line="0" w:lineRule="atLeast"/>
        <w:ind w:left="720" w:hanging="358"/>
        <w:rPr>
          <w:rFonts w:ascii="Arial" w:eastAsia="Arial" w:hAnsi="Arial" w:cs="Arial"/>
          <w:b/>
          <w:color w:val="00000A"/>
          <w:sz w:val="32"/>
        </w:rPr>
      </w:pPr>
      <w:r w:rsidRPr="00350D4F">
        <w:rPr>
          <w:rFonts w:ascii="Arial" w:eastAsia="Arial" w:hAnsi="Arial" w:cs="Arial"/>
          <w:b/>
          <w:color w:val="00000A"/>
          <w:sz w:val="32"/>
        </w:rPr>
        <w:t>Getting Started</w:t>
      </w:r>
    </w:p>
    <w:p w:rsidR="002B2F9F" w:rsidRPr="00350D4F" w:rsidRDefault="002B2F9F" w:rsidP="002B2F9F">
      <w:pPr>
        <w:spacing w:line="254" w:lineRule="exact"/>
        <w:rPr>
          <w:rFonts w:ascii="Arial" w:eastAsia="Arial" w:hAnsi="Arial" w:cs="Arial"/>
          <w:b/>
          <w:color w:val="00000A"/>
          <w:sz w:val="32"/>
        </w:rPr>
      </w:pPr>
    </w:p>
    <w:p w:rsidR="002B2F9F" w:rsidRPr="00350D4F" w:rsidRDefault="002B2F9F" w:rsidP="002B2F9F">
      <w:pPr>
        <w:spacing w:line="290" w:lineRule="auto"/>
        <w:ind w:left="720" w:right="400"/>
        <w:rPr>
          <w:rFonts w:ascii="Arial" w:eastAsia="Arial" w:hAnsi="Arial" w:cs="Arial"/>
          <w:b/>
          <w:color w:val="00000A"/>
        </w:rPr>
      </w:pPr>
      <w:r w:rsidRPr="00350D4F">
        <w:rPr>
          <w:rFonts w:ascii="Arial" w:eastAsia="Arial" w:hAnsi="Arial" w:cs="Arial"/>
          <w:color w:val="00000A"/>
        </w:rPr>
        <w:t xml:space="preserve">1. </w:t>
      </w:r>
      <w:r w:rsidRPr="00350D4F">
        <w:rPr>
          <w:rFonts w:ascii="Arial" w:eastAsia="Arial" w:hAnsi="Arial" w:cs="Arial"/>
          <w:b/>
          <w:color w:val="00000A"/>
        </w:rPr>
        <w:t>Boot your Linux system or VM. If necessary, log in and then open a terminal</w:t>
      </w:r>
      <w:r w:rsidRPr="00350D4F">
        <w:rPr>
          <w:rFonts w:ascii="Arial" w:eastAsia="Arial" w:hAnsi="Arial" w:cs="Arial"/>
          <w:color w:val="00000A"/>
        </w:rPr>
        <w:t xml:space="preserve"> </w:t>
      </w:r>
      <w:r w:rsidRPr="00350D4F">
        <w:rPr>
          <w:rFonts w:ascii="Arial" w:eastAsia="Arial" w:hAnsi="Arial" w:cs="Arial"/>
          <w:b/>
          <w:color w:val="00000A"/>
        </w:rPr>
        <w:t xml:space="preserve">window and cd to the </w:t>
      </w:r>
      <w:proofErr w:type="spellStart"/>
      <w:r w:rsidRPr="00350D4F">
        <w:rPr>
          <w:rFonts w:ascii="Arial" w:eastAsia="Arial" w:hAnsi="Arial" w:cs="Arial"/>
          <w:b/>
          <w:color w:val="00000A"/>
        </w:rPr>
        <w:t>labtainer</w:t>
      </w:r>
      <w:proofErr w:type="spellEnd"/>
      <w:r w:rsidRPr="00350D4F">
        <w:rPr>
          <w:rFonts w:ascii="Arial" w:eastAsia="Arial" w:hAnsi="Arial" w:cs="Arial"/>
          <w:b/>
          <w:color w:val="00000A"/>
        </w:rPr>
        <w:t>/</w:t>
      </w:r>
      <w:proofErr w:type="spellStart"/>
      <w:r w:rsidRPr="00350D4F">
        <w:rPr>
          <w:rFonts w:ascii="Arial" w:eastAsia="Arial" w:hAnsi="Arial" w:cs="Arial"/>
          <w:b/>
          <w:color w:val="00000A"/>
        </w:rPr>
        <w:t>labtainer</w:t>
      </w:r>
      <w:proofErr w:type="spellEnd"/>
      <w:r w:rsidRPr="00350D4F">
        <w:rPr>
          <w:rFonts w:ascii="Arial" w:eastAsia="Arial" w:hAnsi="Arial" w:cs="Arial"/>
          <w:b/>
          <w:color w:val="00000A"/>
        </w:rPr>
        <w:t xml:space="preserve">-student directory. The pre-packaged </w:t>
      </w:r>
      <w:proofErr w:type="spellStart"/>
      <w:r w:rsidRPr="00350D4F">
        <w:rPr>
          <w:rFonts w:ascii="Arial" w:eastAsia="Arial" w:hAnsi="Arial" w:cs="Arial"/>
          <w:b/>
          <w:color w:val="00000A"/>
        </w:rPr>
        <w:t>Labtainer</w:t>
      </w:r>
      <w:proofErr w:type="spellEnd"/>
      <w:r w:rsidRPr="00350D4F">
        <w:rPr>
          <w:rFonts w:ascii="Arial" w:eastAsia="Arial" w:hAnsi="Arial" w:cs="Arial"/>
          <w:b/>
          <w:color w:val="00000A"/>
        </w:rPr>
        <w:t xml:space="preserve"> VM will start with such a terminal open for you. Then start the lab:</w:t>
      </w:r>
    </w:p>
    <w:p w:rsidR="002B2F9F" w:rsidRPr="00350D4F" w:rsidRDefault="002B2F9F" w:rsidP="002B2F9F">
      <w:pPr>
        <w:spacing w:line="20" w:lineRule="exact"/>
        <w:rPr>
          <w:rFonts w:ascii="Arial" w:eastAsia="Times New Roman" w:hAnsi="Arial" w:cs="Arial"/>
          <w:sz w:val="24"/>
        </w:rPr>
      </w:pPr>
      <w:r>
        <w:rPr>
          <w:rFonts w:ascii="Arial" w:eastAsia="Arial" w:hAnsi="Arial" w:cs="Arial"/>
          <w:b/>
          <w:noProof/>
          <w:color w:val="00000A"/>
          <w:lang w:eastAsia="en-GB"/>
        </w:rPr>
        <w:drawing>
          <wp:anchor distT="0" distB="0" distL="114300" distR="114300" simplePos="0" relativeHeight="251660288" behindDoc="1" locked="0" layoutInCell="1" allowOverlap="1">
            <wp:simplePos x="0" y="0"/>
            <wp:positionH relativeFrom="column">
              <wp:posOffset>228600</wp:posOffset>
            </wp:positionH>
            <wp:positionV relativeFrom="paragraph">
              <wp:posOffset>-957580</wp:posOffset>
            </wp:positionV>
            <wp:extent cx="5486400" cy="233680"/>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3368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237" w:lineRule="exact"/>
        <w:rPr>
          <w:rFonts w:ascii="Arial" w:eastAsia="Times New Roman" w:hAnsi="Arial" w:cs="Arial"/>
          <w:sz w:val="24"/>
        </w:rPr>
      </w:pPr>
    </w:p>
    <w:p w:rsidR="002B2F9F" w:rsidRPr="00350D4F" w:rsidRDefault="002B2F9F" w:rsidP="002B2F9F">
      <w:pPr>
        <w:spacing w:line="0" w:lineRule="atLeast"/>
        <w:ind w:left="1080"/>
        <w:rPr>
          <w:rFonts w:ascii="Arial" w:eastAsia="Arial" w:hAnsi="Arial" w:cs="Arial"/>
          <w:color w:val="00000A"/>
          <w:sz w:val="24"/>
        </w:rPr>
      </w:pPr>
      <w:proofErr w:type="spellStart"/>
      <w:proofErr w:type="gramStart"/>
      <w:r w:rsidRPr="00350D4F">
        <w:rPr>
          <w:rFonts w:ascii="Arial" w:eastAsia="Arial" w:hAnsi="Arial" w:cs="Arial"/>
          <w:color w:val="00000A"/>
          <w:sz w:val="24"/>
        </w:rPr>
        <w:t>labtainer</w:t>
      </w:r>
      <w:proofErr w:type="spellEnd"/>
      <w:proofErr w:type="gramEnd"/>
      <w:r w:rsidRPr="00350D4F">
        <w:rPr>
          <w:rFonts w:ascii="Arial" w:eastAsia="Arial" w:hAnsi="Arial" w:cs="Arial"/>
          <w:color w:val="00000A"/>
          <w:sz w:val="24"/>
        </w:rPr>
        <w:t xml:space="preserve"> centos-log2</w:t>
      </w:r>
    </w:p>
    <w:p w:rsidR="002B2F9F" w:rsidRPr="00350D4F" w:rsidRDefault="002B2F9F" w:rsidP="002B2F9F">
      <w:pPr>
        <w:spacing w:line="0" w:lineRule="atLeast"/>
        <w:ind w:left="1080"/>
        <w:rPr>
          <w:rFonts w:ascii="Arial" w:eastAsia="Arial" w:hAnsi="Arial" w:cs="Arial"/>
          <w:color w:val="00000A"/>
          <w:sz w:val="24"/>
        </w:rPr>
      </w:pPr>
    </w:p>
    <w:p w:rsidR="002B2F9F" w:rsidRPr="00350D4F" w:rsidRDefault="002B2F9F" w:rsidP="002B2F9F">
      <w:pPr>
        <w:spacing w:line="0" w:lineRule="atLeast"/>
        <w:rPr>
          <w:rFonts w:ascii="Arial" w:eastAsia="Arial" w:hAnsi="Arial" w:cs="Arial"/>
          <w:color w:val="00000A"/>
          <w:sz w:val="24"/>
        </w:rPr>
      </w:pPr>
      <w:r>
        <w:rPr>
          <w:rFonts w:ascii="Arial" w:eastAsia="Arial" w:hAnsi="Arial" w:cs="Arial"/>
          <w:noProof/>
          <w:color w:val="00000A"/>
          <w:sz w:val="24"/>
          <w:lang w:eastAsia="en-GB"/>
        </w:rPr>
        <w:drawing>
          <wp:inline distT="0" distB="0" distL="0" distR="0">
            <wp:extent cx="5943600" cy="1895475"/>
            <wp:effectExtent l="0" t="0" r="0" b="9525"/>
            <wp:docPr id="2" name="Resim 2" descr="C:\Users\husey\AppData\Local\Temp\2018_12_09_13_19_45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sey\AppData\Local\Temp\2018_12_09_13_19_45_Wind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2B2F9F" w:rsidRPr="00350D4F" w:rsidRDefault="002B2F9F" w:rsidP="002B2F9F">
      <w:pPr>
        <w:spacing w:line="0" w:lineRule="atLeast"/>
        <w:rPr>
          <w:rFonts w:ascii="Arial" w:eastAsia="Arial" w:hAnsi="Arial" w:cs="Arial"/>
          <w:color w:val="00000A"/>
          <w:sz w:val="24"/>
        </w:rPr>
      </w:pPr>
    </w:p>
    <w:p w:rsidR="002B2F9F" w:rsidRPr="00350D4F" w:rsidRDefault="002B2F9F" w:rsidP="002B2F9F">
      <w:pPr>
        <w:spacing w:line="300" w:lineRule="exact"/>
        <w:rPr>
          <w:rFonts w:ascii="Arial" w:eastAsia="Times New Roman" w:hAnsi="Arial" w:cs="Arial"/>
          <w:sz w:val="24"/>
        </w:rPr>
      </w:pPr>
    </w:p>
    <w:p w:rsidR="002B2F9F" w:rsidRPr="00350D4F" w:rsidRDefault="002B2F9F" w:rsidP="002B2F9F">
      <w:pPr>
        <w:spacing w:line="0" w:lineRule="atLeast"/>
        <w:ind w:left="720"/>
        <w:rPr>
          <w:rFonts w:ascii="Arial" w:eastAsia="Arial" w:hAnsi="Arial" w:cs="Arial"/>
          <w:color w:val="00000A"/>
          <w:sz w:val="24"/>
        </w:rPr>
      </w:pPr>
      <w:r w:rsidRPr="00350D4F">
        <w:rPr>
          <w:rFonts w:ascii="Arial" w:eastAsia="Arial" w:hAnsi="Arial" w:cs="Arial"/>
          <w:color w:val="00000A"/>
          <w:sz w:val="24"/>
        </w:rPr>
        <w:t>Note the original terminal displays the paths to two files on your Linux host:</w:t>
      </w:r>
    </w:p>
    <w:p w:rsidR="002B2F9F" w:rsidRPr="00350D4F" w:rsidRDefault="002B2F9F" w:rsidP="002B2F9F">
      <w:pPr>
        <w:spacing w:line="280" w:lineRule="exact"/>
        <w:rPr>
          <w:rFonts w:ascii="Arial" w:eastAsia="Times New Roman" w:hAnsi="Arial" w:cs="Arial"/>
          <w:sz w:val="24"/>
        </w:rPr>
      </w:pPr>
    </w:p>
    <w:p w:rsidR="002B2F9F" w:rsidRPr="00350D4F" w:rsidRDefault="002B2F9F" w:rsidP="002B2F9F">
      <w:pPr>
        <w:numPr>
          <w:ilvl w:val="0"/>
          <w:numId w:val="2"/>
        </w:numPr>
        <w:tabs>
          <w:tab w:val="left" w:pos="1340"/>
        </w:tabs>
        <w:spacing w:after="0" w:line="0" w:lineRule="atLeast"/>
        <w:ind w:left="1340" w:hanging="258"/>
        <w:rPr>
          <w:rFonts w:ascii="Arial" w:eastAsia="Arial" w:hAnsi="Arial" w:cs="Arial"/>
          <w:color w:val="00000A"/>
          <w:sz w:val="24"/>
        </w:rPr>
      </w:pPr>
      <w:r w:rsidRPr="00350D4F">
        <w:rPr>
          <w:rFonts w:ascii="Arial" w:eastAsia="Arial" w:hAnsi="Arial" w:cs="Arial"/>
          <w:color w:val="00000A"/>
          <w:sz w:val="24"/>
        </w:rPr>
        <w:t>This lab manual</w:t>
      </w:r>
    </w:p>
    <w:p w:rsidR="002B2F9F" w:rsidRPr="00350D4F" w:rsidRDefault="002B2F9F" w:rsidP="002B2F9F">
      <w:pPr>
        <w:spacing w:line="280" w:lineRule="exact"/>
        <w:rPr>
          <w:rFonts w:ascii="Arial" w:eastAsia="Arial" w:hAnsi="Arial" w:cs="Arial"/>
          <w:color w:val="00000A"/>
          <w:sz w:val="24"/>
        </w:rPr>
      </w:pPr>
    </w:p>
    <w:p w:rsidR="002B2F9F" w:rsidRPr="00350D4F" w:rsidRDefault="002B2F9F" w:rsidP="002B2F9F">
      <w:pPr>
        <w:numPr>
          <w:ilvl w:val="0"/>
          <w:numId w:val="2"/>
        </w:numPr>
        <w:tabs>
          <w:tab w:val="left" w:pos="1340"/>
        </w:tabs>
        <w:spacing w:after="0" w:line="0" w:lineRule="atLeast"/>
        <w:ind w:left="1340" w:hanging="258"/>
        <w:rPr>
          <w:rFonts w:ascii="Arial" w:eastAsia="Arial" w:hAnsi="Arial" w:cs="Arial"/>
          <w:color w:val="00000A"/>
          <w:sz w:val="24"/>
        </w:rPr>
      </w:pPr>
      <w:r w:rsidRPr="00350D4F">
        <w:rPr>
          <w:rFonts w:ascii="Arial" w:eastAsia="Arial" w:hAnsi="Arial" w:cs="Arial"/>
          <w:color w:val="00000A"/>
          <w:sz w:val="24"/>
        </w:rPr>
        <w:t>The lab report template</w:t>
      </w:r>
    </w:p>
    <w:p w:rsidR="002B2F9F" w:rsidRPr="00350D4F" w:rsidRDefault="002B2F9F" w:rsidP="002B2F9F">
      <w:pPr>
        <w:spacing w:line="280" w:lineRule="exact"/>
        <w:rPr>
          <w:rFonts w:ascii="Arial" w:eastAsia="Times New Roman" w:hAnsi="Arial" w:cs="Arial"/>
          <w:sz w:val="24"/>
        </w:rPr>
      </w:pPr>
    </w:p>
    <w:p w:rsidR="002B2F9F" w:rsidRPr="00350D4F" w:rsidRDefault="002B2F9F" w:rsidP="002B2F9F">
      <w:pPr>
        <w:spacing w:line="279" w:lineRule="auto"/>
        <w:ind w:left="720" w:right="460"/>
        <w:rPr>
          <w:rFonts w:ascii="Arial" w:eastAsia="Arial" w:hAnsi="Arial" w:cs="Arial"/>
          <w:b/>
          <w:color w:val="00000A"/>
        </w:rPr>
      </w:pPr>
      <w:r w:rsidRPr="00350D4F">
        <w:rPr>
          <w:rFonts w:ascii="Arial" w:eastAsia="Arial" w:hAnsi="Arial" w:cs="Arial"/>
          <w:color w:val="00000A"/>
        </w:rPr>
        <w:t xml:space="preserve">On most Linux systems, these are links that you can right click on and select “Open Link”. </w:t>
      </w:r>
      <w:r w:rsidRPr="00350D4F">
        <w:rPr>
          <w:rFonts w:ascii="Arial" w:eastAsia="Arial" w:hAnsi="Arial" w:cs="Arial"/>
          <w:b/>
          <w:color w:val="00000A"/>
        </w:rPr>
        <w:t>If you chose to edit the lab report on a different system, you are</w:t>
      </w:r>
      <w:r w:rsidRPr="00350D4F">
        <w:rPr>
          <w:rFonts w:ascii="Arial" w:eastAsia="Arial" w:hAnsi="Arial" w:cs="Arial"/>
          <w:color w:val="00000A"/>
        </w:rPr>
        <w:t xml:space="preserve"> </w:t>
      </w:r>
      <w:r w:rsidRPr="00350D4F">
        <w:rPr>
          <w:rFonts w:ascii="Arial" w:eastAsia="Arial" w:hAnsi="Arial" w:cs="Arial"/>
          <w:b/>
          <w:color w:val="00000A"/>
        </w:rPr>
        <w:t>responsible for copying the completed report back to the displayed path on your Linux system before using “</w:t>
      </w:r>
      <w:proofErr w:type="spellStart"/>
      <w:r w:rsidRPr="00350D4F">
        <w:rPr>
          <w:rFonts w:ascii="Arial" w:eastAsia="Arial" w:hAnsi="Arial" w:cs="Arial"/>
          <w:b/>
          <w:color w:val="00000A"/>
        </w:rPr>
        <w:t>stoplab</w:t>
      </w:r>
      <w:proofErr w:type="spellEnd"/>
      <w:r w:rsidRPr="00350D4F">
        <w:rPr>
          <w:rFonts w:ascii="Arial" w:eastAsia="Arial" w:hAnsi="Arial" w:cs="Arial"/>
          <w:b/>
          <w:color w:val="00000A"/>
        </w:rPr>
        <w:t>” to stop the lab for the last time.</w:t>
      </w:r>
    </w:p>
    <w:p w:rsidR="002B2F9F" w:rsidRPr="00350D4F" w:rsidRDefault="002B2F9F" w:rsidP="002B2F9F">
      <w:pPr>
        <w:spacing w:line="200" w:lineRule="exact"/>
        <w:rPr>
          <w:rFonts w:ascii="Arial" w:eastAsia="Times New Roman" w:hAnsi="Arial" w:cs="Arial"/>
          <w:sz w:val="24"/>
        </w:rPr>
      </w:pPr>
    </w:p>
    <w:p w:rsidR="002B2F9F" w:rsidRPr="00350D4F" w:rsidRDefault="002B2F9F" w:rsidP="002B2F9F">
      <w:pPr>
        <w:spacing w:line="200" w:lineRule="exact"/>
        <w:rPr>
          <w:rFonts w:ascii="Arial" w:eastAsia="Times New Roman" w:hAnsi="Arial" w:cs="Arial"/>
          <w:sz w:val="24"/>
        </w:rPr>
      </w:pPr>
    </w:p>
    <w:p w:rsidR="002B2F9F" w:rsidRPr="00350D4F" w:rsidRDefault="002B2F9F" w:rsidP="002B2F9F">
      <w:pPr>
        <w:spacing w:line="277" w:lineRule="exact"/>
        <w:rPr>
          <w:rFonts w:ascii="Arial" w:eastAsia="Times New Roman" w:hAnsi="Arial" w:cs="Arial"/>
          <w:sz w:val="24"/>
        </w:rPr>
      </w:pPr>
    </w:p>
    <w:p w:rsidR="002B2F9F" w:rsidRPr="00350D4F" w:rsidRDefault="002B2F9F" w:rsidP="002B2F9F">
      <w:pPr>
        <w:numPr>
          <w:ilvl w:val="1"/>
          <w:numId w:val="3"/>
        </w:numPr>
        <w:tabs>
          <w:tab w:val="left" w:pos="1080"/>
        </w:tabs>
        <w:spacing w:after="0" w:line="0" w:lineRule="atLeast"/>
        <w:ind w:left="1080" w:hanging="358"/>
        <w:rPr>
          <w:rFonts w:ascii="Arial" w:eastAsia="Arial" w:hAnsi="Arial" w:cs="Arial"/>
          <w:b/>
          <w:color w:val="00000A"/>
          <w:sz w:val="24"/>
        </w:rPr>
      </w:pPr>
      <w:r w:rsidRPr="00350D4F">
        <w:rPr>
          <w:rFonts w:ascii="Arial" w:eastAsia="Arial" w:hAnsi="Arial" w:cs="Arial"/>
          <w:b/>
          <w:color w:val="00000A"/>
          <w:sz w:val="24"/>
        </w:rPr>
        <w:t>Log into CentOS as Joe using password4joe as the password.</w:t>
      </w:r>
    </w:p>
    <w:p w:rsidR="002B2F9F" w:rsidRPr="00350D4F" w:rsidRDefault="002B2F9F" w:rsidP="002B2F9F">
      <w:pPr>
        <w:spacing w:line="229" w:lineRule="exact"/>
        <w:rPr>
          <w:rFonts w:ascii="Arial" w:eastAsia="Arial" w:hAnsi="Arial" w:cs="Arial"/>
          <w:b/>
          <w:color w:val="00000A"/>
          <w:sz w:val="24"/>
        </w:rPr>
      </w:pPr>
    </w:p>
    <w:p w:rsidR="002B2F9F" w:rsidRPr="00350D4F" w:rsidRDefault="002B2F9F" w:rsidP="002B2F9F">
      <w:pPr>
        <w:numPr>
          <w:ilvl w:val="0"/>
          <w:numId w:val="4"/>
        </w:numPr>
        <w:tabs>
          <w:tab w:val="left" w:pos="820"/>
        </w:tabs>
        <w:spacing w:after="0" w:line="0" w:lineRule="atLeast"/>
        <w:ind w:left="820" w:hanging="458"/>
        <w:rPr>
          <w:rFonts w:ascii="Arial" w:eastAsia="Arial" w:hAnsi="Arial" w:cs="Arial"/>
          <w:b/>
          <w:color w:val="00000A"/>
          <w:sz w:val="32"/>
        </w:rPr>
      </w:pPr>
      <w:r w:rsidRPr="00350D4F">
        <w:rPr>
          <w:rFonts w:ascii="Arial" w:eastAsia="Arial" w:hAnsi="Arial" w:cs="Arial"/>
          <w:b/>
          <w:color w:val="00000A"/>
          <w:sz w:val="32"/>
        </w:rPr>
        <w:t>Explore</w:t>
      </w:r>
    </w:p>
    <w:p w:rsidR="002B2F9F" w:rsidRPr="00350D4F" w:rsidRDefault="002B2F9F" w:rsidP="002B2F9F">
      <w:pPr>
        <w:spacing w:line="20" w:lineRule="exact"/>
        <w:rPr>
          <w:rFonts w:ascii="Arial" w:eastAsia="Times New Roman" w:hAnsi="Arial" w:cs="Arial"/>
          <w:sz w:val="24"/>
        </w:rPr>
      </w:pPr>
      <w:r>
        <w:rPr>
          <w:rFonts w:ascii="Arial" w:eastAsia="Arial" w:hAnsi="Arial" w:cs="Arial"/>
          <w:b/>
          <w:noProof/>
          <w:color w:val="00000A"/>
          <w:sz w:val="32"/>
          <w:lang w:eastAsia="en-GB"/>
        </w:rPr>
        <w:drawing>
          <wp:anchor distT="0" distB="0" distL="114300" distR="114300" simplePos="0" relativeHeight="251661312" behindDoc="1" locked="0" layoutInCell="1" allowOverlap="1">
            <wp:simplePos x="0" y="0"/>
            <wp:positionH relativeFrom="column">
              <wp:posOffset>228600</wp:posOffset>
            </wp:positionH>
            <wp:positionV relativeFrom="paragraph">
              <wp:posOffset>-214630</wp:posOffset>
            </wp:positionV>
            <wp:extent cx="5486400" cy="234950"/>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495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53" w:lineRule="exact"/>
        <w:rPr>
          <w:rFonts w:ascii="Arial" w:eastAsia="Times New Roman" w:hAnsi="Arial" w:cs="Arial"/>
          <w:sz w:val="24"/>
        </w:rPr>
      </w:pPr>
    </w:p>
    <w:p w:rsidR="002B2F9F" w:rsidRPr="00350D4F" w:rsidRDefault="002B2F9F" w:rsidP="002B2F9F">
      <w:pPr>
        <w:numPr>
          <w:ilvl w:val="0"/>
          <w:numId w:val="5"/>
        </w:numPr>
        <w:tabs>
          <w:tab w:val="left" w:pos="720"/>
        </w:tabs>
        <w:spacing w:after="0" w:line="0" w:lineRule="atLeast"/>
        <w:ind w:left="720" w:hanging="358"/>
        <w:rPr>
          <w:rFonts w:ascii="Arial" w:eastAsia="Arial" w:hAnsi="Arial" w:cs="Arial"/>
          <w:color w:val="00000A"/>
          <w:sz w:val="24"/>
        </w:rPr>
      </w:pPr>
      <w:r w:rsidRPr="00350D4F">
        <w:rPr>
          <w:rFonts w:ascii="Arial" w:eastAsia="Arial" w:hAnsi="Arial" w:cs="Arial"/>
          <w:color w:val="00000A"/>
          <w:sz w:val="24"/>
        </w:rPr>
        <w:t xml:space="preserve">Enter the </w:t>
      </w:r>
      <w:proofErr w:type="spellStart"/>
      <w:r w:rsidRPr="00350D4F">
        <w:rPr>
          <w:rFonts w:ascii="Arial" w:eastAsia="Courier New" w:hAnsi="Arial" w:cs="Arial"/>
          <w:color w:val="00000A"/>
          <w:sz w:val="24"/>
        </w:rPr>
        <w:t>su</w:t>
      </w:r>
      <w:proofErr w:type="spellEnd"/>
      <w:r w:rsidRPr="00350D4F">
        <w:rPr>
          <w:rFonts w:ascii="Arial" w:eastAsia="Arial" w:hAnsi="Arial" w:cs="Arial"/>
          <w:color w:val="00000A"/>
          <w:sz w:val="24"/>
        </w:rPr>
        <w:t xml:space="preserve"> command but </w:t>
      </w:r>
      <w:r w:rsidRPr="00350D4F">
        <w:rPr>
          <w:rFonts w:ascii="Arial" w:eastAsia="Arial" w:hAnsi="Arial" w:cs="Arial"/>
          <w:b/>
          <w:color w:val="00000A"/>
          <w:sz w:val="24"/>
        </w:rPr>
        <w:t>give the</w:t>
      </w:r>
      <w:r w:rsidRPr="00350D4F">
        <w:rPr>
          <w:rFonts w:ascii="Arial" w:eastAsia="Arial" w:hAnsi="Arial" w:cs="Arial"/>
          <w:color w:val="00000A"/>
          <w:sz w:val="24"/>
        </w:rPr>
        <w:t xml:space="preserve"> </w:t>
      </w:r>
      <w:r w:rsidRPr="00350D4F">
        <w:rPr>
          <w:rFonts w:ascii="Arial" w:eastAsia="Arial" w:hAnsi="Arial" w:cs="Arial"/>
          <w:b/>
          <w:color w:val="00000A"/>
          <w:sz w:val="24"/>
          <w:u w:val="single"/>
        </w:rPr>
        <w:t>wrong</w:t>
      </w:r>
      <w:r w:rsidRPr="00350D4F">
        <w:rPr>
          <w:rFonts w:ascii="Arial" w:eastAsia="Arial" w:hAnsi="Arial" w:cs="Arial"/>
          <w:color w:val="00000A"/>
          <w:sz w:val="24"/>
        </w:rPr>
        <w:t xml:space="preserve"> </w:t>
      </w:r>
      <w:r w:rsidRPr="00350D4F">
        <w:rPr>
          <w:rFonts w:ascii="Arial" w:eastAsia="Arial" w:hAnsi="Arial" w:cs="Arial"/>
          <w:b/>
          <w:color w:val="00000A"/>
          <w:sz w:val="24"/>
        </w:rPr>
        <w:t>password</w:t>
      </w:r>
      <w:r w:rsidRPr="00350D4F">
        <w:rPr>
          <w:rFonts w:ascii="Arial" w:eastAsia="Arial" w:hAnsi="Arial" w:cs="Arial"/>
          <w:color w:val="00000A"/>
          <w:sz w:val="24"/>
        </w:rPr>
        <w:t xml:space="preserve"> for root.</w:t>
      </w:r>
    </w:p>
    <w:p w:rsidR="002B2F9F" w:rsidRPr="00350D4F" w:rsidRDefault="002B2F9F" w:rsidP="002B2F9F">
      <w:pPr>
        <w:spacing w:line="281" w:lineRule="exact"/>
        <w:rPr>
          <w:rFonts w:ascii="Arial" w:eastAsia="Arial" w:hAnsi="Arial" w:cs="Arial"/>
          <w:color w:val="00000A"/>
          <w:sz w:val="24"/>
        </w:rPr>
      </w:pPr>
    </w:p>
    <w:p w:rsidR="002B2F9F" w:rsidRPr="00350D4F" w:rsidRDefault="002B2F9F" w:rsidP="002B2F9F">
      <w:pPr>
        <w:numPr>
          <w:ilvl w:val="0"/>
          <w:numId w:val="5"/>
        </w:numPr>
        <w:tabs>
          <w:tab w:val="left" w:pos="720"/>
        </w:tabs>
        <w:spacing w:after="0" w:line="266" w:lineRule="auto"/>
        <w:ind w:left="720" w:right="500" w:hanging="358"/>
        <w:rPr>
          <w:rFonts w:ascii="Arial" w:eastAsia="Arial" w:hAnsi="Arial" w:cs="Arial"/>
          <w:color w:val="00000A"/>
          <w:sz w:val="24"/>
        </w:rPr>
      </w:pPr>
      <w:r w:rsidRPr="00350D4F">
        <w:rPr>
          <w:rFonts w:ascii="Arial" w:eastAsia="Arial" w:hAnsi="Arial" w:cs="Arial"/>
          <w:color w:val="00000A"/>
          <w:sz w:val="24"/>
        </w:rPr>
        <w:t xml:space="preserve">Enter the </w:t>
      </w:r>
      <w:proofErr w:type="spellStart"/>
      <w:r w:rsidRPr="00350D4F">
        <w:rPr>
          <w:rFonts w:ascii="Arial" w:eastAsia="Courier New" w:hAnsi="Arial" w:cs="Arial"/>
          <w:b/>
          <w:color w:val="00000A"/>
          <w:sz w:val="24"/>
        </w:rPr>
        <w:t>su</w:t>
      </w:r>
      <w:proofErr w:type="spellEnd"/>
      <w:r w:rsidRPr="00350D4F">
        <w:rPr>
          <w:rFonts w:ascii="Arial" w:eastAsia="Arial" w:hAnsi="Arial" w:cs="Arial"/>
          <w:color w:val="00000A"/>
          <w:sz w:val="24"/>
        </w:rPr>
        <w:t xml:space="preserve"> command again, but </w:t>
      </w:r>
      <w:proofErr w:type="gramStart"/>
      <w:r w:rsidRPr="00350D4F">
        <w:rPr>
          <w:rFonts w:ascii="Arial" w:eastAsia="Arial" w:hAnsi="Arial" w:cs="Arial"/>
          <w:color w:val="00000A"/>
          <w:sz w:val="24"/>
        </w:rPr>
        <w:t>this time give</w:t>
      </w:r>
      <w:proofErr w:type="gramEnd"/>
      <w:r w:rsidRPr="00350D4F">
        <w:rPr>
          <w:rFonts w:ascii="Arial" w:eastAsia="Arial" w:hAnsi="Arial" w:cs="Arial"/>
          <w:color w:val="00000A"/>
          <w:sz w:val="24"/>
        </w:rPr>
        <w:t xml:space="preserve"> the correct password for root, which is </w:t>
      </w:r>
      <w:proofErr w:type="spellStart"/>
      <w:r w:rsidRPr="00350D4F">
        <w:rPr>
          <w:rFonts w:ascii="Arial" w:eastAsia="Arial" w:hAnsi="Arial" w:cs="Arial"/>
          <w:b/>
          <w:color w:val="00000A"/>
          <w:sz w:val="24"/>
        </w:rPr>
        <w:t>badpassword</w:t>
      </w:r>
      <w:proofErr w:type="spellEnd"/>
      <w:r w:rsidRPr="00350D4F">
        <w:rPr>
          <w:rFonts w:ascii="Arial" w:eastAsia="Arial" w:hAnsi="Arial" w:cs="Arial"/>
          <w:color w:val="00000A"/>
          <w:sz w:val="24"/>
        </w:rPr>
        <w:t>. If you did it right, the prompt should end in ‘#’.</w:t>
      </w:r>
    </w:p>
    <w:p w:rsidR="002B2F9F" w:rsidRPr="00350D4F" w:rsidRDefault="002B2F9F" w:rsidP="002B2F9F">
      <w:pPr>
        <w:spacing w:line="212" w:lineRule="exact"/>
        <w:rPr>
          <w:rFonts w:ascii="Arial" w:eastAsia="Arial" w:hAnsi="Arial" w:cs="Arial"/>
          <w:color w:val="00000A"/>
          <w:sz w:val="24"/>
        </w:rPr>
      </w:pPr>
    </w:p>
    <w:p w:rsidR="002B2F9F" w:rsidRPr="00350D4F" w:rsidRDefault="002B2F9F" w:rsidP="002B2F9F">
      <w:pPr>
        <w:numPr>
          <w:ilvl w:val="0"/>
          <w:numId w:val="5"/>
        </w:numPr>
        <w:tabs>
          <w:tab w:val="left" w:pos="720"/>
        </w:tabs>
        <w:spacing w:after="0" w:line="0" w:lineRule="atLeast"/>
        <w:ind w:left="720" w:hanging="358"/>
        <w:rPr>
          <w:rFonts w:ascii="Arial" w:eastAsia="Arial" w:hAnsi="Arial" w:cs="Arial"/>
          <w:color w:val="00000A"/>
          <w:sz w:val="24"/>
        </w:rPr>
      </w:pPr>
      <w:r w:rsidRPr="00350D4F">
        <w:rPr>
          <w:rFonts w:ascii="Arial" w:eastAsia="Arial" w:hAnsi="Arial" w:cs="Arial"/>
          <w:color w:val="00000A"/>
          <w:sz w:val="24"/>
        </w:rPr>
        <w:t>Explore the log directory</w:t>
      </w:r>
    </w:p>
    <w:p w:rsidR="002B2F9F" w:rsidRPr="00350D4F" w:rsidRDefault="002B2F9F" w:rsidP="002B2F9F">
      <w:pPr>
        <w:spacing w:line="0" w:lineRule="atLeast"/>
        <w:rPr>
          <w:rFonts w:ascii="Arial" w:eastAsia="Arial" w:hAnsi="Arial" w:cs="Arial"/>
          <w:color w:val="00000A"/>
          <w:sz w:val="24"/>
        </w:rPr>
      </w:pPr>
      <w:bookmarkStart w:id="1" w:name="page2"/>
      <w:bookmarkEnd w:id="1"/>
    </w:p>
    <w:p w:rsidR="002B2F9F" w:rsidRPr="00350D4F" w:rsidRDefault="002B2F9F" w:rsidP="002B2F9F">
      <w:pPr>
        <w:spacing w:line="0" w:lineRule="atLeast"/>
        <w:ind w:firstLine="720"/>
        <w:rPr>
          <w:rFonts w:ascii="Arial" w:eastAsia="Courier New" w:hAnsi="Arial" w:cs="Arial"/>
          <w:color w:val="00000A"/>
          <w:sz w:val="24"/>
        </w:rPr>
      </w:pPr>
      <w:r w:rsidRPr="00350D4F">
        <w:rPr>
          <w:rFonts w:ascii="Arial" w:eastAsia="Arial" w:hAnsi="Arial" w:cs="Arial"/>
          <w:color w:val="00000A"/>
          <w:sz w:val="24"/>
        </w:rPr>
        <w:t xml:space="preserve">Change the current working directory to </w:t>
      </w: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var</w:t>
      </w:r>
      <w:proofErr w:type="spellEnd"/>
      <w:r w:rsidRPr="00350D4F">
        <w:rPr>
          <w:rFonts w:ascii="Arial" w:eastAsia="Courier New" w:hAnsi="Arial" w:cs="Arial"/>
          <w:color w:val="00000A"/>
          <w:sz w:val="24"/>
        </w:rPr>
        <w:t>/log.</w:t>
      </w:r>
    </w:p>
    <w:p w:rsidR="002B2F9F" w:rsidRPr="00350D4F" w:rsidRDefault="002B2F9F" w:rsidP="002B2F9F">
      <w:pPr>
        <w:spacing w:line="275" w:lineRule="exact"/>
        <w:rPr>
          <w:rFonts w:ascii="Arial" w:eastAsia="Times New Roman" w:hAnsi="Arial" w:cs="Arial"/>
        </w:rPr>
      </w:pPr>
    </w:p>
    <w:p w:rsidR="002B2F9F" w:rsidRPr="00350D4F" w:rsidRDefault="002B2F9F" w:rsidP="002B2F9F">
      <w:pPr>
        <w:spacing w:line="0" w:lineRule="atLeast"/>
        <w:ind w:left="720"/>
        <w:rPr>
          <w:rFonts w:ascii="Arial" w:eastAsia="Courier New" w:hAnsi="Arial" w:cs="Arial"/>
          <w:color w:val="00000A"/>
          <w:sz w:val="24"/>
        </w:rPr>
      </w:pPr>
      <w:r w:rsidRPr="00350D4F">
        <w:rPr>
          <w:rFonts w:ascii="Arial" w:eastAsia="Arial" w:hAnsi="Arial" w:cs="Arial"/>
          <w:color w:val="00000A"/>
          <w:sz w:val="24"/>
        </w:rPr>
        <w:t xml:space="preserve">List the contents of </w:t>
      </w: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var</w:t>
      </w:r>
      <w:proofErr w:type="spellEnd"/>
      <w:r w:rsidRPr="00350D4F">
        <w:rPr>
          <w:rFonts w:ascii="Arial" w:eastAsia="Courier New" w:hAnsi="Arial" w:cs="Arial"/>
          <w:color w:val="00000A"/>
          <w:sz w:val="24"/>
        </w:rPr>
        <w:t>/log.</w:t>
      </w: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75" w:lineRule="exact"/>
        <w:rPr>
          <w:rFonts w:ascii="Arial" w:eastAsia="Times New Roman" w:hAnsi="Arial" w:cs="Arial"/>
        </w:rPr>
      </w:pPr>
    </w:p>
    <w:p w:rsidR="002B2F9F" w:rsidRPr="00350D4F" w:rsidRDefault="002B2F9F" w:rsidP="002B2F9F">
      <w:pPr>
        <w:spacing w:line="267" w:lineRule="auto"/>
        <w:ind w:left="1080" w:right="740"/>
        <w:rPr>
          <w:rFonts w:ascii="Arial" w:eastAsia="Arial" w:hAnsi="Arial" w:cs="Arial"/>
          <w:color w:val="00000A"/>
        </w:rPr>
      </w:pPr>
      <w:r w:rsidRPr="00350D4F">
        <w:rPr>
          <w:rFonts w:ascii="Arial" w:eastAsia="Arial" w:hAnsi="Arial" w:cs="Arial"/>
          <w:color w:val="00000A"/>
        </w:rPr>
        <w:t xml:space="preserve">You should see a variety of files and directories. Note that </w:t>
      </w:r>
      <w:r w:rsidRPr="00350D4F">
        <w:rPr>
          <w:rFonts w:ascii="Arial" w:eastAsia="Arial" w:hAnsi="Arial" w:cs="Arial"/>
          <w:color w:val="0000FF"/>
        </w:rPr>
        <w:t>blue</w:t>
      </w:r>
      <w:r w:rsidRPr="00350D4F">
        <w:rPr>
          <w:rFonts w:ascii="Arial" w:eastAsia="Arial" w:hAnsi="Arial" w:cs="Arial"/>
          <w:color w:val="00000A"/>
        </w:rPr>
        <w:t xml:space="preserve"> names refer to directories. You </w:t>
      </w:r>
      <w:r w:rsidRPr="00350D4F">
        <w:rPr>
          <w:rFonts w:ascii="Arial" w:eastAsia="Arial" w:hAnsi="Arial" w:cs="Arial"/>
          <w:b/>
          <w:color w:val="00000A"/>
        </w:rPr>
        <w:t>may</w:t>
      </w:r>
      <w:r w:rsidRPr="00350D4F">
        <w:rPr>
          <w:rFonts w:ascii="Arial" w:eastAsia="Arial" w:hAnsi="Arial" w:cs="Arial"/>
          <w:color w:val="00000A"/>
        </w:rPr>
        <w:t xml:space="preserve"> see a couple of different “extensions” on files:</w:t>
      </w:r>
    </w:p>
    <w:p w:rsidR="002B2F9F" w:rsidRPr="00350D4F" w:rsidRDefault="002B2F9F" w:rsidP="002B2F9F">
      <w:pPr>
        <w:spacing w:line="233" w:lineRule="auto"/>
        <w:ind w:left="1080"/>
        <w:rPr>
          <w:rFonts w:ascii="Arial" w:eastAsia="Courier New" w:hAnsi="Arial" w:cs="Arial"/>
          <w:color w:val="00000A"/>
          <w:sz w:val="24"/>
        </w:rPr>
      </w:pPr>
      <w:r w:rsidRPr="00350D4F">
        <w:rPr>
          <w:rFonts w:ascii="Arial" w:eastAsia="Courier New" w:hAnsi="Arial" w:cs="Arial"/>
          <w:color w:val="00000A"/>
          <w:sz w:val="24"/>
        </w:rPr>
        <w:t>.old</w:t>
      </w:r>
    </w:p>
    <w:p w:rsidR="002B2F9F" w:rsidRPr="00350D4F" w:rsidRDefault="002B2F9F" w:rsidP="002B2F9F">
      <w:pPr>
        <w:spacing w:line="21" w:lineRule="exact"/>
        <w:rPr>
          <w:rFonts w:ascii="Arial" w:eastAsia="Times New Roman" w:hAnsi="Arial" w:cs="Arial"/>
        </w:rPr>
      </w:pPr>
    </w:p>
    <w:p w:rsidR="002B2F9F" w:rsidRPr="00350D4F" w:rsidRDefault="002B2F9F" w:rsidP="002B2F9F">
      <w:pPr>
        <w:spacing w:line="253" w:lineRule="auto"/>
        <w:ind w:left="1440" w:right="900"/>
        <w:rPr>
          <w:rFonts w:ascii="Arial" w:eastAsia="Arial" w:hAnsi="Arial" w:cs="Arial"/>
          <w:color w:val="00000A"/>
          <w:sz w:val="24"/>
        </w:rPr>
      </w:pPr>
      <w:r w:rsidRPr="00350D4F">
        <w:rPr>
          <w:rFonts w:ascii="Arial" w:eastAsia="Arial" w:hAnsi="Arial" w:cs="Arial"/>
          <w:color w:val="00000A"/>
          <w:sz w:val="24"/>
        </w:rPr>
        <w:t>This is the “rotated” copy of the log. You should see another file with the same prefix, but without the “.old” extension.</w:t>
      </w:r>
    </w:p>
    <w:p w:rsidR="002B2F9F" w:rsidRPr="00350D4F" w:rsidRDefault="002B2F9F" w:rsidP="002B2F9F">
      <w:pPr>
        <w:spacing w:line="1" w:lineRule="exact"/>
        <w:rPr>
          <w:rFonts w:ascii="Arial" w:eastAsia="Times New Roman" w:hAnsi="Arial" w:cs="Arial"/>
        </w:rPr>
      </w:pPr>
    </w:p>
    <w:p w:rsidR="002B2F9F" w:rsidRPr="00350D4F" w:rsidRDefault="002B2F9F" w:rsidP="002B2F9F">
      <w:pPr>
        <w:spacing w:line="231" w:lineRule="auto"/>
        <w:ind w:left="1080"/>
        <w:rPr>
          <w:rFonts w:ascii="Arial" w:eastAsia="Courier New" w:hAnsi="Arial" w:cs="Arial"/>
          <w:color w:val="00000A"/>
          <w:sz w:val="24"/>
        </w:rPr>
      </w:pPr>
      <w:r w:rsidRPr="00350D4F">
        <w:rPr>
          <w:rFonts w:ascii="Arial" w:eastAsia="Courier New" w:hAnsi="Arial" w:cs="Arial"/>
          <w:color w:val="00000A"/>
          <w:sz w:val="24"/>
        </w:rPr>
        <w:lastRenderedPageBreak/>
        <w:t>-</w:t>
      </w:r>
      <w:proofErr w:type="spellStart"/>
      <w:r w:rsidRPr="00350D4F">
        <w:rPr>
          <w:rFonts w:ascii="Arial" w:eastAsia="Courier New" w:hAnsi="Arial" w:cs="Arial"/>
          <w:color w:val="00000A"/>
          <w:sz w:val="24"/>
        </w:rPr>
        <w:t>yyyymmdd</w:t>
      </w:r>
      <w:proofErr w:type="spellEnd"/>
    </w:p>
    <w:p w:rsidR="002B2F9F" w:rsidRPr="00350D4F" w:rsidRDefault="002B2F9F" w:rsidP="002B2F9F">
      <w:pPr>
        <w:spacing w:line="287" w:lineRule="auto"/>
        <w:ind w:left="1440" w:right="620"/>
        <w:rPr>
          <w:rFonts w:ascii="Arial" w:eastAsia="Arial" w:hAnsi="Arial" w:cs="Arial"/>
          <w:color w:val="00000A"/>
        </w:rPr>
      </w:pPr>
      <w:r w:rsidRPr="00350D4F">
        <w:rPr>
          <w:rFonts w:ascii="Arial" w:eastAsia="Arial" w:hAnsi="Arial" w:cs="Arial"/>
          <w:color w:val="00000A"/>
        </w:rPr>
        <w:t>This is another example of a “rotated” log but with a more useful extension: the date it was rotated. If you see this extension, then you should also see another file with the same prefix, but without the dated extension.</w:t>
      </w:r>
    </w:p>
    <w:p w:rsidR="002B2F9F" w:rsidRPr="00350D4F" w:rsidRDefault="002B2F9F" w:rsidP="002B2F9F">
      <w:pPr>
        <w:spacing w:line="196" w:lineRule="exact"/>
        <w:rPr>
          <w:rFonts w:ascii="Arial" w:eastAsia="Times New Roman" w:hAnsi="Arial" w:cs="Arial"/>
        </w:rPr>
      </w:pPr>
    </w:p>
    <w:p w:rsidR="002B2F9F" w:rsidRPr="00350D4F" w:rsidRDefault="002B2F9F" w:rsidP="002B2F9F">
      <w:pPr>
        <w:spacing w:line="0" w:lineRule="atLeast"/>
        <w:ind w:left="720"/>
        <w:rPr>
          <w:rFonts w:ascii="Arial" w:eastAsia="Arial" w:hAnsi="Arial" w:cs="Arial"/>
          <w:color w:val="00000A"/>
          <w:sz w:val="24"/>
        </w:rPr>
      </w:pPr>
      <w:r w:rsidRPr="00350D4F">
        <w:rPr>
          <w:rFonts w:ascii="Arial" w:eastAsia="Arial" w:hAnsi="Arial" w:cs="Arial"/>
          <w:color w:val="00000A"/>
          <w:sz w:val="24"/>
        </w:rPr>
        <w:t xml:space="preserve">Look at the permissions for the </w:t>
      </w:r>
      <w:r w:rsidRPr="00350D4F">
        <w:rPr>
          <w:rFonts w:ascii="Arial" w:eastAsia="Courier New" w:hAnsi="Arial" w:cs="Arial"/>
          <w:color w:val="00000A"/>
          <w:sz w:val="24"/>
        </w:rPr>
        <w:t>messages</w:t>
      </w:r>
      <w:r w:rsidRPr="00350D4F">
        <w:rPr>
          <w:rFonts w:ascii="Arial" w:eastAsia="Arial" w:hAnsi="Arial" w:cs="Arial"/>
          <w:color w:val="00000A"/>
          <w:sz w:val="24"/>
        </w:rPr>
        <w:t xml:space="preserve"> log.</w:t>
      </w:r>
    </w:p>
    <w:p w:rsidR="002B2F9F" w:rsidRDefault="002B2F9F">
      <w:r>
        <w:rPr>
          <w:noProof/>
          <w:lang w:eastAsia="en-GB"/>
        </w:rPr>
        <w:drawing>
          <wp:inline distT="0" distB="0" distL="0" distR="0">
            <wp:extent cx="5731510" cy="2267585"/>
            <wp:effectExtent l="0" t="0" r="254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267585"/>
                    </a:xfrm>
                    <a:prstGeom prst="rect">
                      <a:avLst/>
                    </a:prstGeom>
                  </pic:spPr>
                </pic:pic>
              </a:graphicData>
            </a:graphic>
          </wp:inline>
        </w:drawing>
      </w:r>
    </w:p>
    <w:p w:rsidR="002B2F9F" w:rsidRPr="00350D4F" w:rsidRDefault="002B2F9F" w:rsidP="002B2F9F">
      <w:pPr>
        <w:spacing w:line="269" w:lineRule="exact"/>
        <w:rPr>
          <w:rFonts w:ascii="Arial" w:eastAsia="Times New Roman" w:hAnsi="Arial" w:cs="Arial"/>
        </w:rPr>
      </w:pPr>
    </w:p>
    <w:p w:rsidR="002B2F9F" w:rsidRDefault="002B2F9F" w:rsidP="002B2F9F">
      <w:pPr>
        <w:spacing w:line="269" w:lineRule="exact"/>
        <w:rPr>
          <w:rFonts w:ascii="Arial" w:eastAsia="Times New Roman" w:hAnsi="Arial"/>
        </w:rPr>
      </w:pPr>
    </w:p>
    <w:p w:rsidR="002B2F9F" w:rsidRPr="00350D4F" w:rsidRDefault="002B2F9F" w:rsidP="002B2F9F">
      <w:pPr>
        <w:spacing w:line="269" w:lineRule="exact"/>
        <w:rPr>
          <w:rFonts w:ascii="Arial" w:eastAsia="Times New Roman" w:hAnsi="Arial" w:cs="Arial"/>
        </w:rPr>
      </w:pPr>
    </w:p>
    <w:p w:rsidR="002B2F9F" w:rsidRPr="00350D4F" w:rsidRDefault="002B2F9F" w:rsidP="002B2F9F">
      <w:pPr>
        <w:spacing w:line="269" w:lineRule="exact"/>
        <w:rPr>
          <w:rFonts w:ascii="Arial" w:eastAsia="Times New Roman" w:hAnsi="Arial" w:cs="Arial"/>
        </w:rPr>
      </w:pPr>
    </w:p>
    <w:p w:rsidR="002B2F9F" w:rsidRPr="00350D4F" w:rsidRDefault="002B2F9F" w:rsidP="002B2F9F">
      <w:pPr>
        <w:spacing w:line="272" w:lineRule="auto"/>
        <w:ind w:left="720" w:right="540"/>
        <w:rPr>
          <w:rFonts w:ascii="Arial" w:eastAsia="Arial" w:hAnsi="Arial" w:cs="Arial"/>
          <w:b/>
          <w:color w:val="00000A"/>
          <w:sz w:val="24"/>
        </w:rPr>
      </w:pPr>
      <w:r w:rsidRPr="00350D4F">
        <w:rPr>
          <w:rFonts w:ascii="Arial" w:eastAsia="Arial" w:hAnsi="Arial" w:cs="Arial"/>
          <w:b/>
          <w:color w:val="00000A"/>
          <w:sz w:val="24"/>
        </w:rPr>
        <w:t>Record in Item #1 of your report the permission(s) that regular users have with respect to this file.</w:t>
      </w:r>
    </w:p>
    <w:p w:rsidR="002B2F9F" w:rsidRPr="00350D4F" w:rsidRDefault="002B2F9F" w:rsidP="002B2F9F">
      <w:pPr>
        <w:spacing w:line="209" w:lineRule="exact"/>
        <w:rPr>
          <w:rFonts w:ascii="Arial" w:eastAsia="Times New Roman" w:hAnsi="Arial" w:cs="Arial"/>
        </w:rPr>
      </w:pPr>
    </w:p>
    <w:p w:rsidR="002B2F9F" w:rsidRPr="00350D4F" w:rsidRDefault="002B2F9F" w:rsidP="002B2F9F">
      <w:pPr>
        <w:spacing w:line="249" w:lineRule="auto"/>
        <w:ind w:left="720" w:right="680"/>
        <w:rPr>
          <w:rFonts w:ascii="Arial" w:eastAsia="Arial" w:hAnsi="Arial" w:cs="Arial"/>
          <w:color w:val="00000A"/>
          <w:sz w:val="24"/>
        </w:rPr>
      </w:pPr>
      <w:r w:rsidRPr="00350D4F">
        <w:rPr>
          <w:rFonts w:ascii="Arial" w:eastAsia="Arial" w:hAnsi="Arial" w:cs="Arial"/>
          <w:color w:val="00000A"/>
          <w:sz w:val="24"/>
        </w:rPr>
        <w:t xml:space="preserve">Most of the files in the log directory are text-based, but there are exceptions to the usual </w:t>
      </w:r>
      <w:proofErr w:type="gramStart"/>
      <w:r w:rsidRPr="00350D4F">
        <w:rPr>
          <w:rFonts w:ascii="Arial" w:eastAsia="Arial" w:hAnsi="Arial" w:cs="Arial"/>
          <w:color w:val="00000A"/>
          <w:sz w:val="24"/>
        </w:rPr>
        <w:t>Unix</w:t>
      </w:r>
      <w:proofErr w:type="gramEnd"/>
      <w:r w:rsidRPr="00350D4F">
        <w:rPr>
          <w:rFonts w:ascii="Arial" w:eastAsia="Arial" w:hAnsi="Arial" w:cs="Arial"/>
          <w:color w:val="00000A"/>
          <w:sz w:val="24"/>
        </w:rPr>
        <w:t xml:space="preserve"> rule. Many will be empty, either because it was recently rotated, or because the associated service is not running, or no auditable event associated with the service has been detected yet.</w:t>
      </w:r>
    </w:p>
    <w:p w:rsidR="002B2F9F" w:rsidRPr="00350D4F" w:rsidRDefault="002B2F9F" w:rsidP="002B2F9F">
      <w:pPr>
        <w:spacing w:line="235" w:lineRule="exact"/>
        <w:rPr>
          <w:rFonts w:ascii="Arial" w:eastAsia="Times New Roman" w:hAnsi="Arial" w:cs="Arial"/>
        </w:rPr>
      </w:pPr>
    </w:p>
    <w:p w:rsidR="002B2F9F" w:rsidRPr="00350D4F" w:rsidRDefault="002B2F9F" w:rsidP="002B2F9F">
      <w:pPr>
        <w:numPr>
          <w:ilvl w:val="0"/>
          <w:numId w:val="6"/>
        </w:numPr>
        <w:tabs>
          <w:tab w:val="left" w:pos="720"/>
        </w:tabs>
        <w:spacing w:after="0" w:line="0" w:lineRule="atLeast"/>
        <w:ind w:left="720" w:hanging="358"/>
        <w:rPr>
          <w:rFonts w:ascii="Arial" w:eastAsia="Arial" w:hAnsi="Arial" w:cs="Arial"/>
          <w:color w:val="00000A"/>
          <w:sz w:val="24"/>
        </w:rPr>
      </w:pPr>
      <w:r w:rsidRPr="00350D4F">
        <w:rPr>
          <w:rFonts w:ascii="Arial" w:eastAsia="Arial" w:hAnsi="Arial" w:cs="Arial"/>
          <w:color w:val="00000A"/>
          <w:sz w:val="24"/>
        </w:rPr>
        <w:t>Wrong Password</w:t>
      </w:r>
    </w:p>
    <w:p w:rsidR="002B2F9F" w:rsidRPr="00350D4F" w:rsidRDefault="002B2F9F" w:rsidP="002B2F9F">
      <w:pPr>
        <w:spacing w:line="276" w:lineRule="exact"/>
        <w:rPr>
          <w:rFonts w:ascii="Arial" w:eastAsia="Arial" w:hAnsi="Arial" w:cs="Arial"/>
          <w:color w:val="00000A"/>
          <w:sz w:val="24"/>
        </w:rPr>
      </w:pPr>
    </w:p>
    <w:p w:rsidR="002B2F9F" w:rsidRPr="00350D4F" w:rsidRDefault="002B2F9F" w:rsidP="002B2F9F">
      <w:pPr>
        <w:spacing w:line="266" w:lineRule="auto"/>
        <w:ind w:left="720" w:right="880"/>
        <w:rPr>
          <w:rFonts w:ascii="Arial" w:eastAsia="Arial" w:hAnsi="Arial" w:cs="Arial"/>
          <w:color w:val="00000A"/>
          <w:sz w:val="24"/>
        </w:rPr>
      </w:pPr>
      <w:r w:rsidRPr="00350D4F">
        <w:rPr>
          <w:rFonts w:ascii="Arial" w:eastAsia="Arial" w:hAnsi="Arial" w:cs="Arial"/>
          <w:color w:val="00000A"/>
          <w:sz w:val="24"/>
        </w:rPr>
        <w:t xml:space="preserve">Login-related records are stored in the text file named </w:t>
      </w:r>
      <w:r w:rsidRPr="00350D4F">
        <w:rPr>
          <w:rFonts w:ascii="Arial" w:eastAsia="Courier New" w:hAnsi="Arial" w:cs="Arial"/>
          <w:color w:val="00000A"/>
          <w:sz w:val="24"/>
        </w:rPr>
        <w:t>secure</w:t>
      </w:r>
      <w:r w:rsidRPr="00350D4F">
        <w:rPr>
          <w:rFonts w:ascii="Arial" w:eastAsia="Arial" w:hAnsi="Arial" w:cs="Arial"/>
          <w:color w:val="00000A"/>
          <w:sz w:val="24"/>
        </w:rPr>
        <w:t>. The most recent records are written at the end of the file.</w:t>
      </w:r>
    </w:p>
    <w:p w:rsidR="002B2F9F" w:rsidRPr="00350D4F" w:rsidRDefault="002B2F9F" w:rsidP="002B2F9F">
      <w:pPr>
        <w:spacing w:line="206" w:lineRule="exact"/>
        <w:rPr>
          <w:rFonts w:ascii="Arial" w:eastAsia="Arial" w:hAnsi="Arial" w:cs="Arial"/>
          <w:color w:val="00000A"/>
          <w:sz w:val="24"/>
        </w:rPr>
      </w:pPr>
    </w:p>
    <w:p w:rsidR="002B2F9F" w:rsidRPr="00350D4F" w:rsidRDefault="002B2F9F" w:rsidP="002B2F9F">
      <w:pPr>
        <w:spacing w:line="269" w:lineRule="auto"/>
        <w:ind w:left="720" w:right="800"/>
        <w:rPr>
          <w:rFonts w:ascii="Arial" w:eastAsia="Arial" w:hAnsi="Arial" w:cs="Arial"/>
          <w:color w:val="00000A"/>
          <w:sz w:val="24"/>
        </w:rPr>
      </w:pPr>
      <w:r w:rsidRPr="00350D4F">
        <w:rPr>
          <w:rFonts w:ascii="Arial" w:eastAsia="Arial" w:hAnsi="Arial" w:cs="Arial"/>
          <w:color w:val="00000A"/>
          <w:sz w:val="24"/>
        </w:rPr>
        <w:t xml:space="preserve">Open the file and look for your </w:t>
      </w:r>
      <w:r w:rsidRPr="00350D4F">
        <w:rPr>
          <w:rFonts w:ascii="Arial" w:eastAsia="Arial" w:hAnsi="Arial" w:cs="Arial"/>
          <w:b/>
          <w:color w:val="00000A"/>
          <w:sz w:val="24"/>
        </w:rPr>
        <w:t>failed</w:t>
      </w:r>
      <w:r w:rsidRPr="00350D4F">
        <w:rPr>
          <w:rFonts w:ascii="Arial" w:eastAsia="Arial" w:hAnsi="Arial" w:cs="Arial"/>
          <w:color w:val="00000A"/>
          <w:sz w:val="24"/>
        </w:rPr>
        <w:t xml:space="preserve"> attempt to </w:t>
      </w:r>
      <w:r w:rsidRPr="00350D4F">
        <w:rPr>
          <w:rFonts w:ascii="Arial" w:eastAsia="Arial" w:hAnsi="Arial" w:cs="Arial"/>
          <w:b/>
          <w:color w:val="00000A"/>
          <w:sz w:val="24"/>
        </w:rPr>
        <w:t>log in</w:t>
      </w:r>
      <w:r w:rsidRPr="00350D4F">
        <w:rPr>
          <w:rFonts w:ascii="Arial" w:eastAsia="Arial" w:hAnsi="Arial" w:cs="Arial"/>
          <w:color w:val="00000A"/>
          <w:sz w:val="24"/>
        </w:rPr>
        <w:t xml:space="preserve"> with the username of </w:t>
      </w:r>
      <w:r w:rsidRPr="00350D4F">
        <w:rPr>
          <w:rFonts w:ascii="Arial" w:eastAsia="Courier New" w:hAnsi="Arial" w:cs="Arial"/>
          <w:color w:val="00000A"/>
          <w:sz w:val="24"/>
        </w:rPr>
        <w:t>Joe</w:t>
      </w:r>
      <w:r w:rsidRPr="00350D4F">
        <w:rPr>
          <w:rFonts w:ascii="Arial" w:eastAsia="Arial" w:hAnsi="Arial" w:cs="Arial"/>
          <w:color w:val="00000A"/>
          <w:sz w:val="24"/>
        </w:rPr>
        <w:t xml:space="preserve"> (</w:t>
      </w:r>
      <w:r w:rsidRPr="00350D4F">
        <w:rPr>
          <w:rFonts w:ascii="Arial" w:eastAsia="Arial" w:hAnsi="Arial" w:cs="Arial"/>
          <w:b/>
          <w:color w:val="00000A"/>
          <w:sz w:val="24"/>
        </w:rPr>
        <w:t>not</w:t>
      </w:r>
      <w:r w:rsidRPr="00350D4F">
        <w:rPr>
          <w:rFonts w:ascii="Arial" w:eastAsia="Arial" w:hAnsi="Arial" w:cs="Arial"/>
          <w:color w:val="00000A"/>
          <w:sz w:val="24"/>
        </w:rPr>
        <w:t xml:space="preserve"> your failure to ‘</w:t>
      </w:r>
      <w:proofErr w:type="spellStart"/>
      <w:r w:rsidRPr="00350D4F">
        <w:rPr>
          <w:rFonts w:ascii="Arial" w:eastAsia="Arial" w:hAnsi="Arial" w:cs="Arial"/>
          <w:color w:val="00000A"/>
          <w:sz w:val="24"/>
        </w:rPr>
        <w:t>su</w:t>
      </w:r>
      <w:proofErr w:type="spellEnd"/>
      <w:r w:rsidRPr="00350D4F">
        <w:rPr>
          <w:rFonts w:ascii="Arial" w:eastAsia="Arial" w:hAnsi="Arial" w:cs="Arial"/>
          <w:color w:val="00000A"/>
          <w:sz w:val="24"/>
        </w:rPr>
        <w:t>’ to root).</w:t>
      </w:r>
    </w:p>
    <w:p w:rsidR="002B2F9F" w:rsidRPr="00350D4F" w:rsidRDefault="002B2F9F" w:rsidP="002B2F9F">
      <w:pPr>
        <w:spacing w:line="205" w:lineRule="exact"/>
        <w:rPr>
          <w:rFonts w:ascii="Arial" w:eastAsia="Arial" w:hAnsi="Arial" w:cs="Arial"/>
          <w:color w:val="00000A"/>
          <w:sz w:val="24"/>
        </w:rPr>
      </w:pPr>
    </w:p>
    <w:p w:rsidR="002B2F9F" w:rsidRDefault="002B2F9F" w:rsidP="002B2F9F">
      <w:pPr>
        <w:spacing w:line="272" w:lineRule="auto"/>
        <w:ind w:left="720" w:right="820"/>
        <w:rPr>
          <w:rFonts w:ascii="Arial" w:eastAsia="Arial" w:hAnsi="Arial" w:cs="Arial"/>
          <w:b/>
          <w:color w:val="00000A"/>
          <w:sz w:val="24"/>
        </w:rPr>
      </w:pPr>
      <w:r w:rsidRPr="00350D4F">
        <w:rPr>
          <w:rFonts w:ascii="Arial" w:eastAsia="Arial" w:hAnsi="Arial" w:cs="Arial"/>
          <w:b/>
          <w:color w:val="00000A"/>
          <w:sz w:val="24"/>
        </w:rPr>
        <w:lastRenderedPageBreak/>
        <w:t>In Item #2 of your report, record the wording that is used to indicate a failed login attempt.</w:t>
      </w:r>
    </w:p>
    <w:p w:rsidR="002B2F9F" w:rsidRPr="002B2F9F" w:rsidRDefault="002B2F9F" w:rsidP="002B2F9F">
      <w:pPr>
        <w:spacing w:line="272" w:lineRule="auto"/>
        <w:ind w:right="820"/>
        <w:rPr>
          <w:rFonts w:ascii="Arial" w:eastAsia="Arial" w:hAnsi="Arial" w:cs="Arial"/>
          <w:color w:val="00000A"/>
          <w:sz w:val="24"/>
        </w:rPr>
      </w:pPr>
      <w:r>
        <w:rPr>
          <w:rFonts w:ascii="Arial" w:eastAsia="Times New Roman" w:hAnsi="Arial"/>
          <w:noProof/>
          <w:lang w:eastAsia="en-GB"/>
        </w:rPr>
        <w:drawing>
          <wp:inline distT="0" distB="0" distL="0" distR="0">
            <wp:extent cx="5943600" cy="3648075"/>
            <wp:effectExtent l="0" t="0" r="0" b="9525"/>
            <wp:docPr id="13" name="Resim 13" descr="C:\Users\husey\AppData\Local\Temp\2018_12_09_13_41_51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sey\AppData\Local\Temp\2018_12_09_13_41_51_Wind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2B2F9F" w:rsidRPr="00350D4F" w:rsidRDefault="002B2F9F" w:rsidP="002B2F9F">
      <w:pPr>
        <w:spacing w:line="202" w:lineRule="exact"/>
        <w:rPr>
          <w:rFonts w:ascii="Arial" w:eastAsia="Arial" w:hAnsi="Arial" w:cs="Arial"/>
          <w:color w:val="00000A"/>
          <w:sz w:val="24"/>
        </w:rPr>
      </w:pPr>
    </w:p>
    <w:p w:rsidR="002B2F9F" w:rsidRPr="00350D4F" w:rsidRDefault="002B2F9F" w:rsidP="002B2F9F">
      <w:pPr>
        <w:spacing w:line="0" w:lineRule="atLeast"/>
        <w:ind w:left="720"/>
        <w:rPr>
          <w:rFonts w:ascii="Arial" w:eastAsia="Arial" w:hAnsi="Arial" w:cs="Arial"/>
          <w:b/>
          <w:color w:val="00000A"/>
          <w:sz w:val="24"/>
        </w:rPr>
      </w:pPr>
      <w:r w:rsidRPr="00350D4F">
        <w:rPr>
          <w:rFonts w:ascii="Arial" w:eastAsia="Arial" w:hAnsi="Arial" w:cs="Arial"/>
          <w:b/>
          <w:color w:val="00000A"/>
          <w:sz w:val="24"/>
        </w:rPr>
        <w:t>Note that Item #3 asks a follow-up question.</w:t>
      </w:r>
    </w:p>
    <w:p w:rsidR="007B3C78" w:rsidRDefault="007B3C78"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numPr>
          <w:ilvl w:val="0"/>
          <w:numId w:val="7"/>
        </w:numPr>
        <w:tabs>
          <w:tab w:val="left" w:pos="720"/>
        </w:tabs>
        <w:spacing w:after="0" w:line="0" w:lineRule="atLeast"/>
        <w:ind w:left="720" w:hanging="358"/>
        <w:rPr>
          <w:rFonts w:ascii="Arial" w:eastAsia="Arial" w:hAnsi="Arial" w:cs="Arial"/>
          <w:color w:val="00000A"/>
          <w:sz w:val="24"/>
        </w:rPr>
      </w:pPr>
      <w:bookmarkStart w:id="2" w:name="page3"/>
      <w:bookmarkEnd w:id="2"/>
      <w:r w:rsidRPr="00350D4F">
        <w:rPr>
          <w:rFonts w:ascii="Arial" w:eastAsia="Arial" w:hAnsi="Arial" w:cs="Arial"/>
          <w:color w:val="00000A"/>
          <w:sz w:val="24"/>
        </w:rPr>
        <w:t xml:space="preserve">The </w:t>
      </w:r>
      <w:proofErr w:type="spellStart"/>
      <w:r w:rsidRPr="00350D4F">
        <w:rPr>
          <w:rFonts w:ascii="Arial" w:eastAsia="Courier New" w:hAnsi="Arial" w:cs="Arial"/>
          <w:color w:val="00000A"/>
          <w:sz w:val="24"/>
        </w:rPr>
        <w:t>su</w:t>
      </w:r>
      <w:proofErr w:type="spellEnd"/>
      <w:r w:rsidRPr="00350D4F">
        <w:rPr>
          <w:rFonts w:ascii="Arial" w:eastAsia="Arial" w:hAnsi="Arial" w:cs="Arial"/>
          <w:color w:val="00000A"/>
          <w:sz w:val="24"/>
        </w:rPr>
        <w:t xml:space="preserve"> action.</w:t>
      </w:r>
    </w:p>
    <w:p w:rsidR="002B2F9F" w:rsidRPr="00350D4F" w:rsidRDefault="002B2F9F" w:rsidP="002B2F9F">
      <w:pPr>
        <w:spacing w:line="274" w:lineRule="exact"/>
        <w:rPr>
          <w:rFonts w:ascii="Arial" w:eastAsia="Arial" w:hAnsi="Arial" w:cs="Arial"/>
          <w:color w:val="00000A"/>
          <w:sz w:val="24"/>
        </w:rPr>
      </w:pPr>
    </w:p>
    <w:p w:rsidR="002B2F9F" w:rsidRPr="00350D4F" w:rsidRDefault="002B2F9F" w:rsidP="007B3C78">
      <w:pPr>
        <w:spacing w:line="251" w:lineRule="auto"/>
        <w:ind w:right="380"/>
        <w:jc w:val="both"/>
        <w:rPr>
          <w:rFonts w:ascii="Arial" w:eastAsia="Arial" w:hAnsi="Arial" w:cs="Arial"/>
          <w:color w:val="00000A"/>
          <w:sz w:val="24"/>
        </w:rPr>
      </w:pPr>
      <w:r w:rsidRPr="00350D4F">
        <w:rPr>
          <w:rFonts w:ascii="Arial" w:eastAsia="Arial" w:hAnsi="Arial" w:cs="Arial"/>
          <w:color w:val="00000A"/>
          <w:sz w:val="24"/>
        </w:rPr>
        <w:t xml:space="preserve">With the </w:t>
      </w:r>
      <w:r w:rsidRPr="00350D4F">
        <w:rPr>
          <w:rFonts w:ascii="Arial" w:eastAsia="Courier New" w:hAnsi="Arial" w:cs="Arial"/>
          <w:color w:val="00000A"/>
          <w:sz w:val="24"/>
        </w:rPr>
        <w:t>secure</w:t>
      </w:r>
      <w:r w:rsidRPr="00350D4F">
        <w:rPr>
          <w:rFonts w:ascii="Arial" w:eastAsia="Arial" w:hAnsi="Arial" w:cs="Arial"/>
          <w:color w:val="00000A"/>
          <w:sz w:val="24"/>
        </w:rPr>
        <w:t xml:space="preserve"> log still open, find the entry at the bottom of the file related to your earlier action to </w:t>
      </w:r>
      <w:proofErr w:type="spellStart"/>
      <w:r w:rsidRPr="00350D4F">
        <w:rPr>
          <w:rFonts w:ascii="Arial" w:eastAsia="Arial" w:hAnsi="Arial" w:cs="Arial"/>
          <w:b/>
          <w:color w:val="00000A"/>
          <w:sz w:val="24"/>
        </w:rPr>
        <w:t>su</w:t>
      </w:r>
      <w:proofErr w:type="spellEnd"/>
      <w:r w:rsidRPr="00350D4F">
        <w:rPr>
          <w:rFonts w:ascii="Arial" w:eastAsia="Arial" w:hAnsi="Arial" w:cs="Arial"/>
          <w:color w:val="00000A"/>
          <w:sz w:val="24"/>
        </w:rPr>
        <w:t xml:space="preserve"> to root. Look at the kind of information that is stored about </w:t>
      </w:r>
      <w:proofErr w:type="gramStart"/>
      <w:r w:rsidRPr="00350D4F">
        <w:rPr>
          <w:rFonts w:ascii="Arial" w:eastAsia="Arial" w:hAnsi="Arial" w:cs="Arial"/>
          <w:color w:val="00000A"/>
          <w:sz w:val="24"/>
        </w:rPr>
        <w:t>an</w:t>
      </w:r>
      <w:proofErr w:type="gramEnd"/>
      <w:r w:rsidRPr="00350D4F">
        <w:rPr>
          <w:rFonts w:ascii="Arial" w:eastAsia="Arial" w:hAnsi="Arial" w:cs="Arial"/>
          <w:color w:val="00000A"/>
          <w:sz w:val="24"/>
        </w:rPr>
        <w:t xml:space="preserve"> </w:t>
      </w:r>
      <w:proofErr w:type="spellStart"/>
      <w:r w:rsidRPr="00350D4F">
        <w:rPr>
          <w:rFonts w:ascii="Arial" w:eastAsia="Courier New" w:hAnsi="Arial" w:cs="Arial"/>
          <w:color w:val="00000A"/>
          <w:sz w:val="24"/>
        </w:rPr>
        <w:t>su</w:t>
      </w:r>
      <w:proofErr w:type="spellEnd"/>
      <w:r w:rsidRPr="00350D4F">
        <w:rPr>
          <w:rFonts w:ascii="Arial" w:eastAsia="Arial" w:hAnsi="Arial" w:cs="Arial"/>
          <w:color w:val="00000A"/>
          <w:sz w:val="24"/>
        </w:rPr>
        <w:t xml:space="preserve"> action.</w:t>
      </w:r>
      <w:r w:rsidR="007B3C78" w:rsidRPr="007B3C78">
        <w:rPr>
          <w:rFonts w:ascii="Arial" w:eastAsia="Arial" w:hAnsi="Arial" w:cs="Arial"/>
          <w:noProof/>
          <w:color w:val="00000A"/>
          <w:sz w:val="24"/>
          <w:lang w:eastAsia="en-GB"/>
        </w:rPr>
        <w:t xml:space="preserve"> </w:t>
      </w:r>
      <w:r w:rsidR="007B3C78">
        <w:rPr>
          <w:rFonts w:ascii="Arial" w:eastAsia="Arial" w:hAnsi="Arial" w:cs="Arial"/>
          <w:noProof/>
          <w:color w:val="00000A"/>
          <w:sz w:val="24"/>
          <w:lang w:eastAsia="en-GB"/>
        </w:rPr>
        <w:drawing>
          <wp:inline distT="0" distB="0" distL="0" distR="0" wp14:anchorId="265D836D" wp14:editId="6C87A098">
            <wp:extent cx="5943600" cy="107061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070610"/>
                    </a:xfrm>
                    <a:prstGeom prst="rect">
                      <a:avLst/>
                    </a:prstGeom>
                  </pic:spPr>
                </pic:pic>
              </a:graphicData>
            </a:graphic>
          </wp:inline>
        </w:drawing>
      </w:r>
    </w:p>
    <w:p w:rsidR="007B3C78" w:rsidRDefault="007B3C78" w:rsidP="002B2F9F">
      <w:pPr>
        <w:spacing w:line="227" w:lineRule="exact"/>
        <w:rPr>
          <w:rFonts w:ascii="Arial" w:eastAsia="Arial" w:hAnsi="Arial" w:cs="Arial"/>
          <w:color w:val="00000A"/>
          <w:sz w:val="24"/>
        </w:rPr>
      </w:pPr>
    </w:p>
    <w:p w:rsidR="002B2F9F" w:rsidRDefault="002B2F9F" w:rsidP="002B2F9F">
      <w:pPr>
        <w:spacing w:line="227" w:lineRule="exact"/>
        <w:rPr>
          <w:rFonts w:ascii="Arial" w:eastAsia="Arial" w:hAnsi="Arial" w:cs="Arial"/>
          <w:color w:val="00000A"/>
          <w:sz w:val="24"/>
        </w:rPr>
      </w:pPr>
    </w:p>
    <w:p w:rsidR="007B3C78" w:rsidRPr="00350D4F" w:rsidRDefault="007B3C78" w:rsidP="002B2F9F">
      <w:pPr>
        <w:spacing w:line="227" w:lineRule="exact"/>
        <w:rPr>
          <w:rFonts w:ascii="Arial" w:eastAsia="Arial" w:hAnsi="Arial" w:cs="Arial"/>
          <w:color w:val="00000A"/>
          <w:sz w:val="24"/>
        </w:rPr>
      </w:pPr>
    </w:p>
    <w:p w:rsidR="002B2F9F" w:rsidRPr="00350D4F" w:rsidRDefault="002B2F9F" w:rsidP="002B2F9F">
      <w:pPr>
        <w:spacing w:line="253" w:lineRule="auto"/>
        <w:ind w:left="720" w:right="520"/>
        <w:rPr>
          <w:rFonts w:ascii="Arial" w:eastAsia="Arial" w:hAnsi="Arial" w:cs="Arial"/>
          <w:b/>
          <w:color w:val="00000A"/>
          <w:sz w:val="24"/>
        </w:rPr>
      </w:pPr>
      <w:r w:rsidRPr="00350D4F">
        <w:rPr>
          <w:rFonts w:ascii="Arial" w:eastAsia="Arial" w:hAnsi="Arial" w:cs="Arial"/>
          <w:b/>
          <w:color w:val="00000A"/>
          <w:sz w:val="24"/>
        </w:rPr>
        <w:t xml:space="preserve">In Item #5 of your report, record the information that was recorded about your recent </w:t>
      </w:r>
      <w:proofErr w:type="spellStart"/>
      <w:r w:rsidRPr="00350D4F">
        <w:rPr>
          <w:rFonts w:ascii="Arial" w:eastAsia="Courier New" w:hAnsi="Arial" w:cs="Arial"/>
          <w:b/>
          <w:color w:val="00000A"/>
          <w:sz w:val="24"/>
        </w:rPr>
        <w:t>su</w:t>
      </w:r>
      <w:proofErr w:type="spellEnd"/>
      <w:r w:rsidRPr="00350D4F">
        <w:rPr>
          <w:rFonts w:ascii="Arial" w:eastAsia="Arial" w:hAnsi="Arial" w:cs="Arial"/>
          <w:b/>
          <w:color w:val="00000A"/>
          <w:sz w:val="24"/>
        </w:rPr>
        <w:t xml:space="preserve"> action.</w:t>
      </w:r>
    </w:p>
    <w:p w:rsidR="002B2F9F" w:rsidRPr="00350D4F" w:rsidRDefault="002B2F9F" w:rsidP="002B2F9F">
      <w:pPr>
        <w:spacing w:line="250" w:lineRule="exact"/>
        <w:rPr>
          <w:rFonts w:ascii="Arial" w:eastAsia="Arial" w:hAnsi="Arial" w:cs="Arial"/>
          <w:color w:val="00000A"/>
          <w:sz w:val="24"/>
        </w:rPr>
      </w:pPr>
    </w:p>
    <w:p w:rsidR="002B2F9F" w:rsidRPr="00350D4F" w:rsidRDefault="002B2F9F" w:rsidP="002B2F9F">
      <w:pPr>
        <w:spacing w:line="0" w:lineRule="atLeast"/>
        <w:ind w:left="720"/>
        <w:rPr>
          <w:rFonts w:ascii="Arial" w:eastAsia="Arial" w:hAnsi="Arial" w:cs="Arial"/>
          <w:color w:val="00000A"/>
          <w:sz w:val="24"/>
        </w:rPr>
      </w:pPr>
      <w:r w:rsidRPr="00350D4F">
        <w:rPr>
          <w:rFonts w:ascii="Arial" w:eastAsia="Arial" w:hAnsi="Arial" w:cs="Arial"/>
          <w:color w:val="00000A"/>
          <w:sz w:val="24"/>
        </w:rPr>
        <w:lastRenderedPageBreak/>
        <w:t>Exit the editor when you are done looking around.</w:t>
      </w:r>
    </w:p>
    <w:p w:rsidR="002B2F9F" w:rsidRPr="00350D4F" w:rsidRDefault="002B2F9F" w:rsidP="002B2F9F">
      <w:pPr>
        <w:spacing w:line="272" w:lineRule="exact"/>
        <w:rPr>
          <w:rFonts w:ascii="Arial" w:eastAsia="Arial" w:hAnsi="Arial" w:cs="Arial"/>
          <w:color w:val="00000A"/>
          <w:sz w:val="24"/>
        </w:rPr>
      </w:pPr>
    </w:p>
    <w:p w:rsidR="002B2F9F" w:rsidRPr="00350D4F" w:rsidRDefault="002B2F9F" w:rsidP="002B2F9F">
      <w:pPr>
        <w:numPr>
          <w:ilvl w:val="0"/>
          <w:numId w:val="7"/>
        </w:numPr>
        <w:tabs>
          <w:tab w:val="left" w:pos="720"/>
        </w:tabs>
        <w:spacing w:after="0" w:line="0" w:lineRule="atLeast"/>
        <w:ind w:left="720" w:hanging="358"/>
        <w:rPr>
          <w:rFonts w:ascii="Arial" w:eastAsia="Courier New" w:hAnsi="Arial" w:cs="Arial"/>
          <w:color w:val="00000A"/>
          <w:sz w:val="24"/>
        </w:rPr>
      </w:pPr>
      <w:proofErr w:type="spellStart"/>
      <w:r w:rsidRPr="00350D4F">
        <w:rPr>
          <w:rFonts w:ascii="Arial" w:eastAsia="Courier New" w:hAnsi="Arial" w:cs="Arial"/>
          <w:color w:val="00000A"/>
          <w:sz w:val="24"/>
        </w:rPr>
        <w:t>wtmp</w:t>
      </w:r>
      <w:proofErr w:type="spellEnd"/>
      <w:r w:rsidRPr="00350D4F">
        <w:rPr>
          <w:rFonts w:ascii="Arial" w:eastAsia="Courier New" w:hAnsi="Arial" w:cs="Arial"/>
          <w:color w:val="00000A"/>
          <w:sz w:val="24"/>
        </w:rPr>
        <w:t xml:space="preserve"> </w:t>
      </w:r>
      <w:r w:rsidRPr="00350D4F">
        <w:rPr>
          <w:rFonts w:ascii="Arial" w:eastAsia="Arial" w:hAnsi="Arial" w:cs="Arial"/>
          <w:color w:val="00000A"/>
          <w:sz w:val="24"/>
        </w:rPr>
        <w:t>file</w:t>
      </w:r>
    </w:p>
    <w:p w:rsidR="002B2F9F" w:rsidRPr="00350D4F" w:rsidRDefault="002B2F9F" w:rsidP="002B2F9F">
      <w:pPr>
        <w:spacing w:line="274" w:lineRule="exact"/>
        <w:rPr>
          <w:rFonts w:ascii="Arial" w:eastAsia="Courier New" w:hAnsi="Arial" w:cs="Arial"/>
          <w:color w:val="00000A"/>
          <w:sz w:val="24"/>
        </w:rPr>
      </w:pPr>
    </w:p>
    <w:p w:rsidR="002B2F9F" w:rsidRPr="00350D4F" w:rsidRDefault="002B2F9F" w:rsidP="002B2F9F">
      <w:pPr>
        <w:spacing w:line="251" w:lineRule="auto"/>
        <w:ind w:left="720" w:right="580"/>
        <w:rPr>
          <w:rFonts w:ascii="Arial" w:eastAsia="Arial" w:hAnsi="Arial" w:cs="Arial"/>
          <w:color w:val="00000A"/>
          <w:sz w:val="24"/>
        </w:rPr>
      </w:pPr>
      <w:r w:rsidRPr="00350D4F">
        <w:rPr>
          <w:rFonts w:ascii="Arial" w:eastAsia="Arial" w:hAnsi="Arial" w:cs="Arial"/>
          <w:color w:val="00000A"/>
          <w:sz w:val="24"/>
        </w:rPr>
        <w:t xml:space="preserve">One of the binary files in the log directory is the commonly found </w:t>
      </w:r>
      <w:proofErr w:type="spellStart"/>
      <w:r w:rsidRPr="00350D4F">
        <w:rPr>
          <w:rFonts w:ascii="Arial" w:eastAsia="Courier New" w:hAnsi="Arial" w:cs="Arial"/>
          <w:color w:val="00000A"/>
          <w:sz w:val="24"/>
        </w:rPr>
        <w:t>wtmp</w:t>
      </w:r>
      <w:proofErr w:type="spellEnd"/>
      <w:r w:rsidRPr="00350D4F">
        <w:rPr>
          <w:rFonts w:ascii="Arial" w:eastAsia="Arial" w:hAnsi="Arial" w:cs="Arial"/>
          <w:color w:val="00000A"/>
          <w:sz w:val="24"/>
        </w:rPr>
        <w:t xml:space="preserve"> file, which requires the use of other tools to extract information from it, such as the </w:t>
      </w:r>
      <w:r w:rsidRPr="00350D4F">
        <w:rPr>
          <w:rFonts w:ascii="Arial" w:eastAsia="Courier New" w:hAnsi="Arial" w:cs="Arial"/>
          <w:color w:val="00000A"/>
          <w:sz w:val="24"/>
        </w:rPr>
        <w:t>last</w:t>
      </w:r>
      <w:r w:rsidRPr="00350D4F">
        <w:rPr>
          <w:rFonts w:ascii="Arial" w:eastAsia="Arial" w:hAnsi="Arial" w:cs="Arial"/>
          <w:color w:val="00000A"/>
          <w:sz w:val="24"/>
        </w:rPr>
        <w:t xml:space="preserve"> command.</w:t>
      </w:r>
    </w:p>
    <w:p w:rsidR="002B2F9F" w:rsidRPr="00350D4F" w:rsidRDefault="002B2F9F" w:rsidP="002B2F9F">
      <w:pPr>
        <w:spacing w:line="234" w:lineRule="exact"/>
        <w:rPr>
          <w:rFonts w:ascii="Arial" w:eastAsia="Times New Roman" w:hAnsi="Arial" w:cs="Arial"/>
        </w:rPr>
      </w:pPr>
    </w:p>
    <w:p w:rsidR="002B2F9F" w:rsidRPr="00350D4F" w:rsidRDefault="002B2F9F" w:rsidP="002B2F9F">
      <w:pPr>
        <w:spacing w:line="0" w:lineRule="atLeast"/>
        <w:ind w:left="720"/>
        <w:rPr>
          <w:rFonts w:ascii="Arial" w:eastAsia="Arial" w:hAnsi="Arial" w:cs="Arial"/>
          <w:color w:val="00000A"/>
          <w:sz w:val="24"/>
        </w:rPr>
      </w:pPr>
      <w:r w:rsidRPr="00350D4F">
        <w:rPr>
          <w:rFonts w:ascii="Arial" w:eastAsia="Arial" w:hAnsi="Arial" w:cs="Arial"/>
          <w:color w:val="00000A"/>
          <w:sz w:val="24"/>
        </w:rPr>
        <w:t xml:space="preserve">Bring up the man page for the </w:t>
      </w:r>
      <w:r w:rsidRPr="00350D4F">
        <w:rPr>
          <w:rFonts w:ascii="Arial" w:eastAsia="Courier New" w:hAnsi="Arial" w:cs="Arial"/>
          <w:color w:val="00000A"/>
          <w:sz w:val="24"/>
        </w:rPr>
        <w:t>last</w:t>
      </w:r>
      <w:r w:rsidRPr="00350D4F">
        <w:rPr>
          <w:rFonts w:ascii="Arial" w:eastAsia="Arial" w:hAnsi="Arial" w:cs="Arial"/>
          <w:color w:val="00000A"/>
          <w:sz w:val="24"/>
        </w:rPr>
        <w:t xml:space="preserve"> command, by doing the following:</w:t>
      </w:r>
    </w:p>
    <w:p w:rsidR="002B2F9F" w:rsidRPr="00350D4F" w:rsidRDefault="002B2F9F" w:rsidP="002B2F9F">
      <w:pPr>
        <w:spacing w:line="286" w:lineRule="exact"/>
        <w:rPr>
          <w:rFonts w:ascii="Arial" w:eastAsia="Times New Roman" w:hAnsi="Arial" w:cs="Arial"/>
        </w:rPr>
      </w:pPr>
    </w:p>
    <w:p w:rsidR="002B2F9F" w:rsidRPr="00350D4F" w:rsidRDefault="002B2F9F" w:rsidP="002B2F9F">
      <w:pPr>
        <w:spacing w:line="0" w:lineRule="atLeast"/>
        <w:ind w:left="1080"/>
        <w:rPr>
          <w:rFonts w:ascii="Arial" w:eastAsia="Courier New" w:hAnsi="Arial" w:cs="Arial"/>
          <w:color w:val="00000A"/>
          <w:sz w:val="24"/>
        </w:rPr>
      </w:pPr>
      <w:proofErr w:type="gramStart"/>
      <w:r w:rsidRPr="00350D4F">
        <w:rPr>
          <w:rFonts w:ascii="Arial" w:eastAsia="Courier New" w:hAnsi="Arial" w:cs="Arial"/>
          <w:color w:val="00000A"/>
          <w:sz w:val="24"/>
        </w:rPr>
        <w:t>man</w:t>
      </w:r>
      <w:proofErr w:type="gramEnd"/>
      <w:r w:rsidRPr="00350D4F">
        <w:rPr>
          <w:rFonts w:ascii="Arial" w:eastAsia="Courier New" w:hAnsi="Arial" w:cs="Arial"/>
          <w:color w:val="00000A"/>
          <w:sz w:val="24"/>
        </w:rPr>
        <w:t xml:space="preserve"> last</w:t>
      </w:r>
    </w:p>
    <w:p w:rsidR="002B2F9F" w:rsidRPr="00350D4F" w:rsidRDefault="002B2F9F" w:rsidP="002B2F9F">
      <w:pPr>
        <w:spacing w:line="265" w:lineRule="exact"/>
        <w:rPr>
          <w:rFonts w:ascii="Arial" w:eastAsia="Times New Roman" w:hAnsi="Arial" w:cs="Arial"/>
        </w:rPr>
      </w:pPr>
    </w:p>
    <w:p w:rsidR="002B2F9F" w:rsidRPr="00350D4F" w:rsidRDefault="002B2F9F" w:rsidP="002B2F9F">
      <w:pPr>
        <w:spacing w:line="267" w:lineRule="auto"/>
        <w:ind w:left="720" w:right="880"/>
        <w:rPr>
          <w:rFonts w:ascii="Arial" w:eastAsia="Arial" w:hAnsi="Arial" w:cs="Arial"/>
          <w:color w:val="00000A"/>
          <w:sz w:val="24"/>
        </w:rPr>
      </w:pPr>
      <w:r w:rsidRPr="00350D4F">
        <w:rPr>
          <w:rFonts w:ascii="Arial" w:eastAsia="Arial" w:hAnsi="Arial" w:cs="Arial"/>
          <w:color w:val="00000A"/>
          <w:sz w:val="24"/>
        </w:rPr>
        <w:t>Read the DESCRIPTION section of the man page to find out what the command does.</w:t>
      </w:r>
    </w:p>
    <w:p w:rsidR="002B2F9F" w:rsidRPr="00350D4F" w:rsidRDefault="002B2F9F" w:rsidP="002B2F9F">
      <w:pPr>
        <w:spacing w:line="214" w:lineRule="exact"/>
        <w:rPr>
          <w:rFonts w:ascii="Arial" w:eastAsia="Times New Roman" w:hAnsi="Arial" w:cs="Arial"/>
        </w:rPr>
      </w:pPr>
    </w:p>
    <w:p w:rsidR="002B2F9F" w:rsidRPr="00350D4F" w:rsidRDefault="002B2F9F" w:rsidP="002B2F9F">
      <w:pPr>
        <w:spacing w:line="0" w:lineRule="atLeast"/>
        <w:ind w:left="720"/>
        <w:rPr>
          <w:rFonts w:ascii="Arial" w:eastAsia="Arial" w:hAnsi="Arial" w:cs="Arial"/>
          <w:color w:val="00000A"/>
          <w:sz w:val="24"/>
        </w:rPr>
      </w:pPr>
      <w:r w:rsidRPr="00350D4F">
        <w:rPr>
          <w:rFonts w:ascii="Arial" w:eastAsia="Arial" w:hAnsi="Arial" w:cs="Arial"/>
          <w:color w:val="00000A"/>
          <w:sz w:val="24"/>
        </w:rPr>
        <w:t>Go to the OPTIONS section of the man page.</w:t>
      </w:r>
    </w:p>
    <w:p w:rsidR="002B2F9F" w:rsidRPr="00350D4F" w:rsidRDefault="002B2F9F" w:rsidP="002B2F9F">
      <w:pPr>
        <w:spacing w:line="270" w:lineRule="exact"/>
        <w:rPr>
          <w:rFonts w:ascii="Arial" w:eastAsia="Times New Roman" w:hAnsi="Arial" w:cs="Arial"/>
        </w:rPr>
      </w:pPr>
    </w:p>
    <w:p w:rsidR="002B2F9F" w:rsidRPr="00350D4F" w:rsidRDefault="002B2F9F" w:rsidP="002B2F9F">
      <w:pPr>
        <w:spacing w:line="253" w:lineRule="auto"/>
        <w:ind w:left="720" w:right="420"/>
        <w:rPr>
          <w:rFonts w:ascii="Arial" w:eastAsia="Arial" w:hAnsi="Arial" w:cs="Arial"/>
          <w:b/>
          <w:color w:val="00000A"/>
          <w:sz w:val="24"/>
        </w:rPr>
      </w:pPr>
      <w:r w:rsidRPr="00350D4F">
        <w:rPr>
          <w:rFonts w:ascii="Arial" w:eastAsia="Arial" w:hAnsi="Arial" w:cs="Arial"/>
          <w:b/>
          <w:color w:val="00000A"/>
          <w:sz w:val="24"/>
        </w:rPr>
        <w:t xml:space="preserve">In Item #6 of your report, write in your own words the functionality provided by the </w:t>
      </w:r>
      <w:r w:rsidRPr="00350D4F">
        <w:rPr>
          <w:rFonts w:ascii="Arial" w:eastAsia="Courier New" w:hAnsi="Arial" w:cs="Arial"/>
          <w:b/>
          <w:color w:val="00000A"/>
          <w:sz w:val="24"/>
        </w:rPr>
        <w:t>–t</w:t>
      </w:r>
      <w:r w:rsidRPr="00350D4F">
        <w:rPr>
          <w:rFonts w:ascii="Arial" w:eastAsia="Arial" w:hAnsi="Arial" w:cs="Arial"/>
          <w:b/>
          <w:color w:val="00000A"/>
          <w:sz w:val="24"/>
        </w:rPr>
        <w:t xml:space="preserve"> option of </w:t>
      </w:r>
      <w:r w:rsidRPr="00350D4F">
        <w:rPr>
          <w:rFonts w:ascii="Arial" w:eastAsia="Courier New" w:hAnsi="Arial" w:cs="Arial"/>
          <w:b/>
          <w:color w:val="00000A"/>
          <w:sz w:val="24"/>
        </w:rPr>
        <w:t>last</w:t>
      </w:r>
      <w:r w:rsidRPr="00350D4F">
        <w:rPr>
          <w:rFonts w:ascii="Arial" w:eastAsia="Arial" w:hAnsi="Arial" w:cs="Arial"/>
          <w:b/>
          <w:color w:val="00000A"/>
          <w:sz w:val="24"/>
        </w:rPr>
        <w:t>.</w:t>
      </w: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69" w:lineRule="exact"/>
        <w:rPr>
          <w:rFonts w:ascii="Arial" w:eastAsia="Times New Roman" w:hAnsi="Arial" w:cs="Arial"/>
        </w:rPr>
      </w:pPr>
    </w:p>
    <w:p w:rsidR="002B2F9F" w:rsidRPr="00350D4F" w:rsidRDefault="002B2F9F" w:rsidP="002B2F9F">
      <w:pPr>
        <w:tabs>
          <w:tab w:val="left" w:pos="1060"/>
        </w:tabs>
        <w:spacing w:line="0" w:lineRule="atLeast"/>
        <w:ind w:left="360"/>
        <w:rPr>
          <w:rFonts w:ascii="Arial" w:eastAsia="Arial" w:hAnsi="Arial" w:cs="Arial"/>
          <w:b/>
          <w:color w:val="00000A"/>
          <w:sz w:val="32"/>
        </w:rPr>
      </w:pPr>
      <w:r w:rsidRPr="00350D4F">
        <w:rPr>
          <w:rFonts w:ascii="Arial" w:eastAsia="Arial" w:hAnsi="Arial" w:cs="Arial"/>
          <w:b/>
          <w:color w:val="00000A"/>
          <w:sz w:val="32"/>
        </w:rPr>
        <w:t>IV.</w:t>
      </w:r>
      <w:r w:rsidRPr="00350D4F">
        <w:rPr>
          <w:rFonts w:ascii="Arial" w:eastAsia="Arial" w:hAnsi="Arial" w:cs="Arial"/>
          <w:b/>
          <w:color w:val="00000A"/>
          <w:sz w:val="32"/>
        </w:rPr>
        <w:tab/>
        <w:t xml:space="preserve">Reconfigure </w:t>
      </w:r>
      <w:proofErr w:type="spellStart"/>
      <w:r w:rsidRPr="00350D4F">
        <w:rPr>
          <w:rFonts w:ascii="Arial" w:eastAsia="Arial" w:hAnsi="Arial" w:cs="Arial"/>
          <w:b/>
          <w:color w:val="00000A"/>
          <w:sz w:val="32"/>
        </w:rPr>
        <w:t>rsyslog</w:t>
      </w:r>
      <w:proofErr w:type="spellEnd"/>
      <w:r w:rsidRPr="00350D4F">
        <w:rPr>
          <w:rFonts w:ascii="Arial" w:eastAsia="Arial" w:hAnsi="Arial" w:cs="Arial"/>
          <w:b/>
          <w:color w:val="00000A"/>
          <w:sz w:val="32"/>
        </w:rPr>
        <w:t xml:space="preserve"> for MARK</w:t>
      </w:r>
    </w:p>
    <w:p w:rsidR="002B2F9F" w:rsidRPr="00350D4F" w:rsidRDefault="002B2F9F" w:rsidP="002B2F9F">
      <w:pPr>
        <w:spacing w:line="20" w:lineRule="exact"/>
        <w:rPr>
          <w:rFonts w:ascii="Arial" w:eastAsia="Times New Roman" w:hAnsi="Arial" w:cs="Arial"/>
        </w:rPr>
      </w:pPr>
      <w:r>
        <w:rPr>
          <w:rFonts w:ascii="Arial" w:eastAsia="Arial" w:hAnsi="Arial" w:cs="Arial"/>
          <w:b/>
          <w:noProof/>
          <w:color w:val="00000A"/>
          <w:sz w:val="32"/>
          <w:lang w:eastAsia="en-GB"/>
        </w:rPr>
        <w:drawing>
          <wp:anchor distT="0" distB="0" distL="114300" distR="114300" simplePos="0" relativeHeight="251663360" behindDoc="1" locked="0" layoutInCell="1" allowOverlap="1">
            <wp:simplePos x="0" y="0"/>
            <wp:positionH relativeFrom="column">
              <wp:posOffset>228600</wp:posOffset>
            </wp:positionH>
            <wp:positionV relativeFrom="paragraph">
              <wp:posOffset>-214630</wp:posOffset>
            </wp:positionV>
            <wp:extent cx="5486400" cy="23495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495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59" w:lineRule="exact"/>
        <w:rPr>
          <w:rFonts w:ascii="Arial" w:eastAsia="Times New Roman" w:hAnsi="Arial" w:cs="Arial"/>
        </w:rPr>
      </w:pPr>
    </w:p>
    <w:p w:rsidR="002B2F9F" w:rsidRPr="00350D4F" w:rsidRDefault="002B2F9F" w:rsidP="002B2F9F">
      <w:pPr>
        <w:spacing w:line="0" w:lineRule="atLeast"/>
        <w:ind w:right="20"/>
        <w:jc w:val="center"/>
        <w:rPr>
          <w:rFonts w:ascii="Arial" w:eastAsia="Arial" w:hAnsi="Arial" w:cs="Arial"/>
          <w:color w:val="00000A"/>
          <w:sz w:val="21"/>
        </w:rPr>
      </w:pPr>
      <w:r w:rsidRPr="00350D4F">
        <w:rPr>
          <w:rFonts w:ascii="Arial" w:eastAsia="Arial" w:hAnsi="Arial" w:cs="Arial"/>
          <w:color w:val="00000A"/>
          <w:sz w:val="21"/>
        </w:rPr>
        <w:t>In this section you will turn on the MARK feature and restart syslog to accept the change.</w:t>
      </w:r>
    </w:p>
    <w:p w:rsidR="002B2F9F" w:rsidRPr="00350D4F" w:rsidRDefault="002B2F9F" w:rsidP="002B2F9F">
      <w:pPr>
        <w:spacing w:line="235" w:lineRule="exact"/>
        <w:rPr>
          <w:rFonts w:ascii="Arial" w:eastAsia="Times New Roman" w:hAnsi="Arial" w:cs="Arial"/>
        </w:rPr>
      </w:pPr>
    </w:p>
    <w:p w:rsidR="002B2F9F" w:rsidRPr="00350D4F" w:rsidRDefault="002B2F9F" w:rsidP="002B2F9F">
      <w:pPr>
        <w:numPr>
          <w:ilvl w:val="0"/>
          <w:numId w:val="8"/>
        </w:numPr>
        <w:tabs>
          <w:tab w:val="left" w:pos="720"/>
        </w:tabs>
        <w:spacing w:after="0" w:line="0" w:lineRule="atLeast"/>
        <w:ind w:left="720" w:hanging="358"/>
        <w:rPr>
          <w:rFonts w:ascii="Arial" w:eastAsia="Arial" w:hAnsi="Arial" w:cs="Arial"/>
          <w:color w:val="00000A"/>
          <w:sz w:val="24"/>
        </w:rPr>
      </w:pPr>
      <w:r w:rsidRPr="00350D4F">
        <w:rPr>
          <w:rFonts w:ascii="Arial" w:eastAsia="Arial" w:hAnsi="Arial" w:cs="Arial"/>
          <w:color w:val="00000A"/>
          <w:sz w:val="24"/>
        </w:rPr>
        <w:t xml:space="preserve">Open the </w:t>
      </w:r>
      <w:proofErr w:type="spellStart"/>
      <w:r w:rsidRPr="00350D4F">
        <w:rPr>
          <w:rFonts w:ascii="Arial" w:eastAsia="Arial" w:hAnsi="Arial" w:cs="Arial"/>
          <w:color w:val="00000A"/>
          <w:sz w:val="24"/>
        </w:rPr>
        <w:t>rsyslog</w:t>
      </w:r>
      <w:proofErr w:type="spellEnd"/>
      <w:r w:rsidRPr="00350D4F">
        <w:rPr>
          <w:rFonts w:ascii="Arial" w:eastAsia="Arial" w:hAnsi="Arial" w:cs="Arial"/>
          <w:color w:val="00000A"/>
          <w:sz w:val="24"/>
        </w:rPr>
        <w:t xml:space="preserve"> configuration file.</w:t>
      </w:r>
    </w:p>
    <w:p w:rsidR="002B2F9F" w:rsidRPr="00350D4F" w:rsidRDefault="002B2F9F" w:rsidP="002B2F9F">
      <w:pPr>
        <w:spacing w:line="276" w:lineRule="exact"/>
        <w:rPr>
          <w:rFonts w:ascii="Arial" w:eastAsia="Arial" w:hAnsi="Arial" w:cs="Arial"/>
          <w:color w:val="00000A"/>
          <w:sz w:val="24"/>
        </w:rPr>
      </w:pPr>
    </w:p>
    <w:p w:rsidR="002B2F9F" w:rsidRPr="00350D4F" w:rsidRDefault="002B2F9F" w:rsidP="002B2F9F">
      <w:pPr>
        <w:spacing w:line="268" w:lineRule="auto"/>
        <w:ind w:left="720" w:right="1200"/>
        <w:rPr>
          <w:rFonts w:ascii="Arial" w:eastAsia="Courier New" w:hAnsi="Arial" w:cs="Arial"/>
          <w:color w:val="00000A"/>
          <w:sz w:val="23"/>
        </w:rPr>
      </w:pPr>
      <w:r w:rsidRPr="00350D4F">
        <w:rPr>
          <w:rFonts w:ascii="Arial" w:eastAsia="Arial" w:hAnsi="Arial" w:cs="Arial"/>
          <w:color w:val="00000A"/>
          <w:sz w:val="23"/>
        </w:rPr>
        <w:t xml:space="preserve">While still running with root privilege in the terminal, start an editor from the command line (such as </w:t>
      </w:r>
      <w:proofErr w:type="spellStart"/>
      <w:r w:rsidRPr="00350D4F">
        <w:rPr>
          <w:rFonts w:ascii="Arial" w:eastAsia="Courier New" w:hAnsi="Arial" w:cs="Arial"/>
          <w:color w:val="00000A"/>
          <w:sz w:val="23"/>
        </w:rPr>
        <w:t>leafpad</w:t>
      </w:r>
      <w:proofErr w:type="spellEnd"/>
      <w:r w:rsidRPr="00350D4F">
        <w:rPr>
          <w:rFonts w:ascii="Arial" w:eastAsia="Arial" w:hAnsi="Arial" w:cs="Arial"/>
          <w:color w:val="00000A"/>
          <w:sz w:val="23"/>
        </w:rPr>
        <w:t xml:space="preserve">) to open </w:t>
      </w:r>
      <w:r w:rsidRPr="00350D4F">
        <w:rPr>
          <w:rFonts w:ascii="Arial" w:eastAsia="Courier New" w:hAnsi="Arial" w:cs="Arial"/>
          <w:color w:val="00000A"/>
          <w:sz w:val="23"/>
        </w:rPr>
        <w:t>/</w:t>
      </w:r>
      <w:proofErr w:type="spellStart"/>
      <w:r w:rsidRPr="00350D4F">
        <w:rPr>
          <w:rFonts w:ascii="Arial" w:eastAsia="Courier New" w:hAnsi="Arial" w:cs="Arial"/>
          <w:color w:val="00000A"/>
          <w:sz w:val="23"/>
        </w:rPr>
        <w:t>etc</w:t>
      </w:r>
      <w:proofErr w:type="spellEnd"/>
      <w:r w:rsidRPr="00350D4F">
        <w:rPr>
          <w:rFonts w:ascii="Arial" w:eastAsia="Courier New" w:hAnsi="Arial" w:cs="Arial"/>
          <w:color w:val="00000A"/>
          <w:sz w:val="23"/>
        </w:rPr>
        <w:t>/</w:t>
      </w:r>
      <w:proofErr w:type="spellStart"/>
      <w:r w:rsidRPr="00350D4F">
        <w:rPr>
          <w:rFonts w:ascii="Arial" w:eastAsia="Courier New" w:hAnsi="Arial" w:cs="Arial"/>
          <w:color w:val="00000A"/>
          <w:sz w:val="23"/>
        </w:rPr>
        <w:t>rsyslog.conf</w:t>
      </w:r>
      <w:proofErr w:type="spellEnd"/>
    </w:p>
    <w:p w:rsidR="002B2F9F" w:rsidRPr="00350D4F" w:rsidRDefault="002B2F9F" w:rsidP="002B2F9F">
      <w:pPr>
        <w:spacing w:line="234" w:lineRule="exact"/>
        <w:rPr>
          <w:rFonts w:ascii="Arial" w:eastAsia="Arial" w:hAnsi="Arial" w:cs="Arial"/>
          <w:color w:val="00000A"/>
          <w:sz w:val="24"/>
        </w:rPr>
      </w:pPr>
    </w:p>
    <w:p w:rsidR="002B2F9F" w:rsidRPr="00350D4F" w:rsidRDefault="002B2F9F" w:rsidP="002B2F9F">
      <w:pPr>
        <w:spacing w:line="267" w:lineRule="auto"/>
        <w:ind w:left="720" w:right="740"/>
        <w:rPr>
          <w:rFonts w:ascii="Arial" w:eastAsia="Arial" w:hAnsi="Arial" w:cs="Arial"/>
          <w:color w:val="00000A"/>
          <w:sz w:val="24"/>
        </w:rPr>
      </w:pPr>
      <w:r w:rsidRPr="00350D4F">
        <w:rPr>
          <w:rFonts w:ascii="Arial" w:eastAsia="Arial" w:hAnsi="Arial" w:cs="Arial"/>
          <w:color w:val="00000A"/>
          <w:sz w:val="24"/>
        </w:rPr>
        <w:t xml:space="preserve">Remember: when the </w:t>
      </w:r>
      <w:proofErr w:type="spellStart"/>
      <w:r w:rsidRPr="00350D4F">
        <w:rPr>
          <w:rFonts w:ascii="Arial" w:eastAsia="Arial" w:hAnsi="Arial" w:cs="Arial"/>
          <w:color w:val="00000A"/>
          <w:sz w:val="24"/>
        </w:rPr>
        <w:t>rsyslog</w:t>
      </w:r>
      <w:proofErr w:type="spellEnd"/>
      <w:r w:rsidRPr="00350D4F">
        <w:rPr>
          <w:rFonts w:ascii="Arial" w:eastAsia="Arial" w:hAnsi="Arial" w:cs="Arial"/>
          <w:color w:val="00000A"/>
          <w:sz w:val="24"/>
        </w:rPr>
        <w:t xml:space="preserve"> daemon reads this file during initialization, anything </w:t>
      </w:r>
      <w:proofErr w:type="gramStart"/>
      <w:r w:rsidRPr="00350D4F">
        <w:rPr>
          <w:rFonts w:ascii="Arial" w:eastAsia="Arial" w:hAnsi="Arial" w:cs="Arial"/>
          <w:color w:val="00000A"/>
          <w:sz w:val="24"/>
        </w:rPr>
        <w:t>after a ‘</w:t>
      </w:r>
      <w:proofErr w:type="gramEnd"/>
      <w:r w:rsidRPr="00350D4F">
        <w:rPr>
          <w:rFonts w:ascii="Arial" w:eastAsia="Arial" w:hAnsi="Arial" w:cs="Arial"/>
          <w:color w:val="00000A"/>
          <w:sz w:val="24"/>
        </w:rPr>
        <w:t>#’ (through the end of the line) is treated as a comment.</w:t>
      </w:r>
    </w:p>
    <w:p w:rsidR="002B2F9F" w:rsidRPr="00350D4F" w:rsidRDefault="002B2F9F" w:rsidP="002B2F9F">
      <w:pPr>
        <w:spacing w:line="267" w:lineRule="auto"/>
        <w:ind w:left="720" w:right="740"/>
        <w:rPr>
          <w:rFonts w:ascii="Arial" w:eastAsia="Arial" w:hAnsi="Arial" w:cs="Arial"/>
          <w:color w:val="00000A"/>
          <w:sz w:val="24"/>
        </w:rPr>
        <w:sectPr w:rsidR="002B2F9F" w:rsidRPr="00350D4F">
          <w:pgSz w:w="12240" w:h="15840"/>
          <w:pgMar w:top="1068" w:right="1440" w:bottom="167" w:left="1440" w:header="0" w:footer="0" w:gutter="0"/>
          <w:cols w:space="0" w:equalWidth="0">
            <w:col w:w="9360"/>
          </w:cols>
          <w:docGrid w:linePitch="360"/>
        </w:sectPr>
      </w:pPr>
    </w:p>
    <w:p w:rsidR="002B2F9F" w:rsidRPr="00350D4F" w:rsidRDefault="002B2F9F" w:rsidP="002B2F9F">
      <w:pPr>
        <w:spacing w:line="200" w:lineRule="exact"/>
        <w:rPr>
          <w:rFonts w:ascii="Arial" w:eastAsia="Times New Roman" w:hAnsi="Arial" w:cs="Arial"/>
        </w:rPr>
      </w:pPr>
    </w:p>
    <w:p w:rsidR="00C419AD" w:rsidRDefault="00C419AD" w:rsidP="00C419AD">
      <w:pPr>
        <w:tabs>
          <w:tab w:val="left" w:pos="4600"/>
        </w:tabs>
        <w:spacing w:line="0" w:lineRule="atLeast"/>
        <w:rPr>
          <w:rFonts w:ascii="Arial" w:eastAsia="Arial" w:hAnsi="Arial" w:cs="Arial"/>
          <w:color w:val="00000A"/>
          <w:sz w:val="21"/>
        </w:rPr>
      </w:pPr>
    </w:p>
    <w:p w:rsidR="002B2F9F" w:rsidRPr="00350D4F" w:rsidRDefault="002B2F9F" w:rsidP="00C419AD">
      <w:pPr>
        <w:tabs>
          <w:tab w:val="left" w:pos="4600"/>
        </w:tabs>
        <w:spacing w:line="0" w:lineRule="atLeast"/>
        <w:rPr>
          <w:rFonts w:ascii="Arial" w:eastAsia="Arial" w:hAnsi="Arial" w:cs="Arial"/>
          <w:color w:val="00000A"/>
          <w:sz w:val="21"/>
        </w:rPr>
        <w:sectPr w:rsidR="002B2F9F" w:rsidRPr="00350D4F">
          <w:type w:val="continuous"/>
          <w:pgSz w:w="12240" w:h="15840"/>
          <w:pgMar w:top="1068" w:right="1440" w:bottom="167" w:left="1440" w:header="0" w:footer="0" w:gutter="0"/>
          <w:cols w:space="0" w:equalWidth="0">
            <w:col w:w="9360"/>
          </w:cols>
          <w:docGrid w:linePitch="360"/>
        </w:sectPr>
      </w:pPr>
    </w:p>
    <w:p w:rsidR="002B2F9F" w:rsidRPr="00350D4F" w:rsidRDefault="002B2F9F" w:rsidP="002B2F9F">
      <w:pPr>
        <w:numPr>
          <w:ilvl w:val="0"/>
          <w:numId w:val="9"/>
        </w:numPr>
        <w:tabs>
          <w:tab w:val="left" w:pos="720"/>
        </w:tabs>
        <w:spacing w:after="0" w:line="0" w:lineRule="atLeast"/>
        <w:ind w:left="720" w:hanging="358"/>
        <w:rPr>
          <w:rFonts w:ascii="Arial" w:eastAsia="Arial" w:hAnsi="Arial" w:cs="Arial"/>
          <w:color w:val="00000A"/>
          <w:sz w:val="24"/>
        </w:rPr>
      </w:pPr>
      <w:bookmarkStart w:id="3" w:name="page4"/>
      <w:bookmarkEnd w:id="3"/>
      <w:r w:rsidRPr="00350D4F">
        <w:rPr>
          <w:rFonts w:ascii="Arial" w:eastAsia="Arial" w:hAnsi="Arial" w:cs="Arial"/>
          <w:color w:val="00000A"/>
          <w:sz w:val="24"/>
        </w:rPr>
        <w:lastRenderedPageBreak/>
        <w:t>Enable the Mark feature.</w:t>
      </w:r>
    </w:p>
    <w:p w:rsidR="002B2F9F" w:rsidRPr="00350D4F" w:rsidRDefault="002B2F9F" w:rsidP="002B2F9F">
      <w:pPr>
        <w:spacing w:line="276" w:lineRule="exact"/>
        <w:rPr>
          <w:rFonts w:ascii="Arial" w:eastAsia="Arial" w:hAnsi="Arial" w:cs="Arial"/>
          <w:color w:val="00000A"/>
          <w:sz w:val="24"/>
        </w:rPr>
      </w:pPr>
    </w:p>
    <w:p w:rsidR="002B2F9F" w:rsidRPr="00350D4F" w:rsidRDefault="002B2F9F" w:rsidP="002B2F9F">
      <w:pPr>
        <w:spacing w:line="0" w:lineRule="atLeast"/>
        <w:ind w:left="720"/>
        <w:rPr>
          <w:rFonts w:ascii="Arial" w:eastAsia="Arial" w:hAnsi="Arial" w:cs="Arial"/>
          <w:color w:val="00000A"/>
          <w:sz w:val="24"/>
        </w:rPr>
      </w:pPr>
      <w:r w:rsidRPr="00350D4F">
        <w:rPr>
          <w:rFonts w:ascii="Arial" w:eastAsia="Arial" w:hAnsi="Arial" w:cs="Arial"/>
          <w:color w:val="00000A"/>
          <w:sz w:val="24"/>
        </w:rPr>
        <w:t>By default, the insertion of timestamps at a specified frequency is disabled.</w:t>
      </w:r>
    </w:p>
    <w:p w:rsidR="002B2F9F" w:rsidRPr="00350D4F" w:rsidRDefault="002B2F9F" w:rsidP="002B2F9F">
      <w:pPr>
        <w:spacing w:line="269" w:lineRule="exact"/>
        <w:rPr>
          <w:rFonts w:ascii="Arial" w:eastAsia="Arial" w:hAnsi="Arial" w:cs="Arial"/>
          <w:color w:val="00000A"/>
          <w:sz w:val="24"/>
        </w:rPr>
      </w:pPr>
    </w:p>
    <w:p w:rsidR="002B2F9F" w:rsidRPr="00350D4F" w:rsidRDefault="002B2F9F" w:rsidP="002B2F9F">
      <w:pPr>
        <w:spacing w:line="250" w:lineRule="auto"/>
        <w:ind w:left="1080" w:right="560"/>
        <w:rPr>
          <w:rFonts w:ascii="Arial" w:eastAsia="Arial" w:hAnsi="Arial" w:cs="Arial"/>
          <w:color w:val="00000A"/>
          <w:sz w:val="24"/>
        </w:rPr>
      </w:pPr>
      <w:r w:rsidRPr="00350D4F">
        <w:rPr>
          <w:rFonts w:ascii="Arial" w:eastAsia="Arial" w:hAnsi="Arial" w:cs="Arial"/>
          <w:color w:val="00000A"/>
          <w:sz w:val="24"/>
        </w:rPr>
        <w:t xml:space="preserve">In the “### MODULES ###” section, find the line that has </w:t>
      </w:r>
      <w:r w:rsidRPr="00350D4F">
        <w:rPr>
          <w:rFonts w:ascii="Arial" w:eastAsia="Arial" w:hAnsi="Arial" w:cs="Arial"/>
          <w:b/>
          <w:color w:val="00000A"/>
          <w:sz w:val="24"/>
        </w:rPr>
        <w:t>$</w:t>
      </w:r>
      <w:proofErr w:type="spellStart"/>
      <w:r w:rsidRPr="00350D4F">
        <w:rPr>
          <w:rFonts w:ascii="Arial" w:eastAsia="Arial" w:hAnsi="Arial" w:cs="Arial"/>
          <w:b/>
          <w:color w:val="00000A"/>
          <w:sz w:val="24"/>
        </w:rPr>
        <w:t>ModLoad</w:t>
      </w:r>
      <w:proofErr w:type="spellEnd"/>
      <w:r w:rsidRPr="00350D4F">
        <w:rPr>
          <w:rFonts w:ascii="Arial" w:eastAsia="Arial" w:hAnsi="Arial" w:cs="Arial"/>
          <w:b/>
          <w:color w:val="00000A"/>
          <w:sz w:val="24"/>
        </w:rPr>
        <w:t xml:space="preserve"> </w:t>
      </w:r>
      <w:proofErr w:type="spellStart"/>
      <w:r w:rsidRPr="00350D4F">
        <w:rPr>
          <w:rFonts w:ascii="Arial" w:eastAsia="Arial" w:hAnsi="Arial" w:cs="Arial"/>
          <w:b/>
          <w:color w:val="00000A"/>
          <w:sz w:val="24"/>
        </w:rPr>
        <w:t>immark</w:t>
      </w:r>
      <w:proofErr w:type="spellEnd"/>
      <w:r w:rsidRPr="00350D4F">
        <w:rPr>
          <w:rFonts w:ascii="Arial" w:eastAsia="Arial" w:hAnsi="Arial" w:cs="Arial"/>
          <w:color w:val="00000A"/>
          <w:sz w:val="24"/>
        </w:rPr>
        <w:t xml:space="preserve"> and remove the leading ‘#’ to enable this feature.</w:t>
      </w:r>
    </w:p>
    <w:p w:rsidR="002B2F9F" w:rsidRPr="00350D4F" w:rsidRDefault="002B2F9F" w:rsidP="002B2F9F">
      <w:pPr>
        <w:spacing w:line="1" w:lineRule="exact"/>
        <w:rPr>
          <w:rFonts w:ascii="Arial" w:eastAsia="Arial" w:hAnsi="Arial" w:cs="Arial"/>
          <w:color w:val="00000A"/>
          <w:sz w:val="24"/>
        </w:rPr>
      </w:pPr>
    </w:p>
    <w:p w:rsidR="002B2F9F" w:rsidRPr="00350D4F" w:rsidRDefault="002B2F9F" w:rsidP="002B2F9F">
      <w:pPr>
        <w:spacing w:line="257" w:lineRule="auto"/>
        <w:ind w:left="1080" w:right="620"/>
        <w:rPr>
          <w:rFonts w:ascii="Arial" w:eastAsia="Arial" w:hAnsi="Arial" w:cs="Arial"/>
          <w:color w:val="00000A"/>
          <w:sz w:val="24"/>
        </w:rPr>
      </w:pPr>
      <w:r w:rsidRPr="00350D4F">
        <w:rPr>
          <w:rFonts w:ascii="Arial" w:eastAsia="Arial" w:hAnsi="Arial" w:cs="Arial"/>
          <w:color w:val="00000A"/>
          <w:sz w:val="24"/>
        </w:rPr>
        <w:t xml:space="preserve">Set the frequency of the timestamps by adding the following line </w:t>
      </w:r>
      <w:r w:rsidRPr="00350D4F">
        <w:rPr>
          <w:rFonts w:ascii="Arial" w:eastAsia="Arial" w:hAnsi="Arial" w:cs="Arial"/>
          <w:b/>
          <w:color w:val="00000A"/>
          <w:sz w:val="24"/>
        </w:rPr>
        <w:t>under</w:t>
      </w:r>
      <w:r w:rsidRPr="00350D4F">
        <w:rPr>
          <w:rFonts w:ascii="Arial" w:eastAsia="Arial" w:hAnsi="Arial" w:cs="Arial"/>
          <w:color w:val="00000A"/>
          <w:sz w:val="24"/>
        </w:rPr>
        <w:t xml:space="preserve"> the one you just changed:</w:t>
      </w:r>
    </w:p>
    <w:p w:rsidR="002B2F9F" w:rsidRDefault="002B2F9F" w:rsidP="002B2F9F">
      <w:pPr>
        <w:spacing w:line="229" w:lineRule="auto"/>
        <w:ind w:left="1800"/>
        <w:rPr>
          <w:rFonts w:ascii="Arial" w:eastAsia="Courier New" w:hAnsi="Arial" w:cs="Arial"/>
          <w:color w:val="00000A"/>
          <w:sz w:val="24"/>
        </w:rPr>
      </w:pPr>
      <w:r w:rsidRPr="00350D4F">
        <w:rPr>
          <w:rFonts w:ascii="Arial" w:eastAsia="Courier New" w:hAnsi="Arial" w:cs="Arial"/>
          <w:color w:val="00000A"/>
          <w:sz w:val="24"/>
        </w:rPr>
        <w:t>$</w:t>
      </w:r>
      <w:proofErr w:type="spellStart"/>
      <w:proofErr w:type="gramStart"/>
      <w:r w:rsidRPr="00350D4F">
        <w:rPr>
          <w:rFonts w:ascii="Arial" w:eastAsia="Courier New" w:hAnsi="Arial" w:cs="Arial"/>
          <w:color w:val="00000A"/>
          <w:sz w:val="24"/>
        </w:rPr>
        <w:t>MarkMessagePeriod</w:t>
      </w:r>
      <w:proofErr w:type="spellEnd"/>
      <w:r w:rsidRPr="00350D4F">
        <w:rPr>
          <w:rFonts w:ascii="Arial" w:eastAsia="Courier New" w:hAnsi="Arial" w:cs="Arial"/>
          <w:color w:val="00000A"/>
          <w:sz w:val="24"/>
        </w:rPr>
        <w:t xml:space="preserve">  60</w:t>
      </w:r>
      <w:proofErr w:type="gramEnd"/>
    </w:p>
    <w:p w:rsidR="00C419AD" w:rsidRDefault="00C419AD" w:rsidP="00C419AD">
      <w:pPr>
        <w:spacing w:line="229" w:lineRule="auto"/>
        <w:rPr>
          <w:rFonts w:ascii="Arial" w:eastAsia="Courier New" w:hAnsi="Arial" w:cs="Arial"/>
          <w:color w:val="00000A"/>
          <w:sz w:val="24"/>
        </w:rPr>
      </w:pPr>
      <w:r>
        <w:rPr>
          <w:rFonts w:ascii="Arial" w:eastAsia="Arial" w:hAnsi="Arial" w:cs="Arial"/>
          <w:noProof/>
          <w:color w:val="00000A"/>
          <w:sz w:val="21"/>
          <w:lang w:eastAsia="en-GB"/>
        </w:rPr>
        <w:drawing>
          <wp:inline distT="0" distB="0" distL="0" distR="0" wp14:anchorId="304BEC32" wp14:editId="6BB1064A">
            <wp:extent cx="5943600" cy="17360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36090"/>
                    </a:xfrm>
                    <a:prstGeom prst="rect">
                      <a:avLst/>
                    </a:prstGeom>
                  </pic:spPr>
                </pic:pic>
              </a:graphicData>
            </a:graphic>
          </wp:inline>
        </w:drawing>
      </w:r>
    </w:p>
    <w:p w:rsidR="00C419AD" w:rsidRPr="00350D4F" w:rsidRDefault="00C419AD" w:rsidP="00C419AD">
      <w:pPr>
        <w:spacing w:line="229" w:lineRule="auto"/>
        <w:rPr>
          <w:rFonts w:ascii="Arial" w:eastAsia="Courier New" w:hAnsi="Arial" w:cs="Arial"/>
          <w:color w:val="00000A"/>
          <w:sz w:val="24"/>
        </w:rPr>
      </w:pPr>
    </w:p>
    <w:p w:rsidR="002B2F9F" w:rsidRPr="00350D4F" w:rsidRDefault="002B2F9F" w:rsidP="002B2F9F">
      <w:pPr>
        <w:spacing w:line="234" w:lineRule="auto"/>
        <w:ind w:left="1080" w:right="2540"/>
        <w:rPr>
          <w:rFonts w:ascii="Arial" w:eastAsia="Arial" w:hAnsi="Arial" w:cs="Arial"/>
          <w:color w:val="00000A"/>
          <w:sz w:val="24"/>
        </w:rPr>
      </w:pPr>
      <w:proofErr w:type="gramStart"/>
      <w:r w:rsidRPr="00350D4F">
        <w:rPr>
          <w:rFonts w:ascii="Arial" w:eastAsia="Arial" w:hAnsi="Arial" w:cs="Arial"/>
          <w:color w:val="00000A"/>
          <w:sz w:val="24"/>
        </w:rPr>
        <w:t>Where “60” is the number of seconds between timestamps</w:t>
      </w:r>
      <w:hyperlink w:anchor="page4" w:history="1">
        <w:r w:rsidRPr="00350D4F">
          <w:rPr>
            <w:rFonts w:ascii="Arial" w:eastAsia="Arial" w:hAnsi="Arial" w:cs="Arial"/>
            <w:color w:val="00000A"/>
            <w:sz w:val="28"/>
            <w:vertAlign w:val="superscript"/>
          </w:rPr>
          <w:t>1</w:t>
        </w:r>
      </w:hyperlink>
      <w:r w:rsidRPr="00350D4F">
        <w:rPr>
          <w:rFonts w:ascii="Arial" w:eastAsia="Arial" w:hAnsi="Arial" w:cs="Arial"/>
          <w:color w:val="00000A"/>
          <w:sz w:val="24"/>
        </w:rPr>
        <w:t>.</w:t>
      </w:r>
      <w:proofErr w:type="gramEnd"/>
      <w:r w:rsidRPr="00350D4F">
        <w:rPr>
          <w:rFonts w:ascii="Arial" w:eastAsia="Arial" w:hAnsi="Arial" w:cs="Arial"/>
          <w:color w:val="00000A"/>
          <w:sz w:val="24"/>
        </w:rPr>
        <w:t xml:space="preserve"> Save the change and exit the editor.</w:t>
      </w:r>
    </w:p>
    <w:p w:rsidR="002B2F9F" w:rsidRPr="00350D4F" w:rsidRDefault="002B2F9F" w:rsidP="002B2F9F">
      <w:pPr>
        <w:spacing w:line="200" w:lineRule="exact"/>
        <w:rPr>
          <w:rFonts w:ascii="Arial" w:eastAsia="Arial" w:hAnsi="Arial" w:cs="Arial"/>
          <w:color w:val="00000A"/>
          <w:sz w:val="24"/>
        </w:rPr>
      </w:pPr>
    </w:p>
    <w:p w:rsidR="002B2F9F" w:rsidRPr="00350D4F" w:rsidRDefault="002B2F9F" w:rsidP="002B2F9F">
      <w:pPr>
        <w:spacing w:line="268" w:lineRule="exact"/>
        <w:rPr>
          <w:rFonts w:ascii="Arial" w:eastAsia="Arial" w:hAnsi="Arial" w:cs="Arial"/>
          <w:color w:val="00000A"/>
          <w:sz w:val="24"/>
        </w:rPr>
      </w:pPr>
    </w:p>
    <w:p w:rsidR="002B2F9F" w:rsidRPr="00350D4F" w:rsidRDefault="002B2F9F" w:rsidP="002B2F9F">
      <w:pPr>
        <w:numPr>
          <w:ilvl w:val="0"/>
          <w:numId w:val="9"/>
        </w:numPr>
        <w:tabs>
          <w:tab w:val="left" w:pos="720"/>
        </w:tabs>
        <w:spacing w:after="0" w:line="0" w:lineRule="atLeast"/>
        <w:ind w:left="720" w:hanging="358"/>
        <w:rPr>
          <w:rFonts w:ascii="Arial" w:eastAsia="Arial" w:hAnsi="Arial" w:cs="Arial"/>
          <w:color w:val="00000A"/>
          <w:sz w:val="24"/>
        </w:rPr>
      </w:pPr>
      <w:r w:rsidRPr="00350D4F">
        <w:rPr>
          <w:rFonts w:ascii="Arial" w:eastAsia="Arial" w:hAnsi="Arial" w:cs="Arial"/>
          <w:color w:val="00000A"/>
          <w:sz w:val="24"/>
        </w:rPr>
        <w:t xml:space="preserve">Restart the </w:t>
      </w:r>
      <w:proofErr w:type="spellStart"/>
      <w:r w:rsidRPr="00350D4F">
        <w:rPr>
          <w:rFonts w:ascii="Arial" w:eastAsia="Arial" w:hAnsi="Arial" w:cs="Arial"/>
          <w:color w:val="00000A"/>
          <w:sz w:val="24"/>
        </w:rPr>
        <w:t>rsyslog</w:t>
      </w:r>
      <w:proofErr w:type="spellEnd"/>
      <w:r w:rsidRPr="00350D4F">
        <w:rPr>
          <w:rFonts w:ascii="Arial" w:eastAsia="Arial" w:hAnsi="Arial" w:cs="Arial"/>
          <w:color w:val="00000A"/>
          <w:sz w:val="24"/>
        </w:rPr>
        <w:t xml:space="preserve"> daemon.</w:t>
      </w:r>
    </w:p>
    <w:p w:rsidR="002B2F9F" w:rsidRPr="00350D4F" w:rsidRDefault="002B2F9F" w:rsidP="002B2F9F">
      <w:pPr>
        <w:spacing w:line="276" w:lineRule="exact"/>
        <w:rPr>
          <w:rFonts w:ascii="Arial" w:eastAsia="Times New Roman" w:hAnsi="Arial" w:cs="Arial"/>
        </w:rPr>
      </w:pPr>
    </w:p>
    <w:p w:rsidR="002B2F9F" w:rsidRPr="00350D4F" w:rsidRDefault="002B2F9F" w:rsidP="002B2F9F">
      <w:pPr>
        <w:spacing w:line="339" w:lineRule="auto"/>
        <w:ind w:left="720" w:right="400"/>
        <w:rPr>
          <w:rFonts w:ascii="Arial" w:eastAsia="Arial" w:hAnsi="Arial" w:cs="Arial"/>
          <w:color w:val="00000A"/>
          <w:sz w:val="21"/>
        </w:rPr>
      </w:pPr>
      <w:r w:rsidRPr="00350D4F">
        <w:rPr>
          <w:rFonts w:ascii="Arial" w:eastAsia="Arial" w:hAnsi="Arial" w:cs="Arial"/>
          <w:color w:val="00000A"/>
          <w:sz w:val="21"/>
        </w:rPr>
        <w:t xml:space="preserve">Restarting the </w:t>
      </w:r>
      <w:proofErr w:type="spellStart"/>
      <w:r w:rsidRPr="00350D4F">
        <w:rPr>
          <w:rFonts w:ascii="Arial" w:eastAsia="Arial" w:hAnsi="Arial" w:cs="Arial"/>
          <w:color w:val="00000A"/>
          <w:sz w:val="21"/>
        </w:rPr>
        <w:t>rsyslog</w:t>
      </w:r>
      <w:proofErr w:type="spellEnd"/>
      <w:r w:rsidRPr="00350D4F">
        <w:rPr>
          <w:rFonts w:ascii="Arial" w:eastAsia="Arial" w:hAnsi="Arial" w:cs="Arial"/>
          <w:color w:val="00000A"/>
          <w:sz w:val="21"/>
        </w:rPr>
        <w:t xml:space="preserve"> daemon will cause it to reinitialize and re-read its configuration file (thus making any change effective). Do the following to perform the restart:</w:t>
      </w:r>
    </w:p>
    <w:p w:rsidR="002B2F9F" w:rsidRPr="00350D4F" w:rsidRDefault="002B2F9F" w:rsidP="002B2F9F">
      <w:pPr>
        <w:spacing w:line="157" w:lineRule="exact"/>
        <w:rPr>
          <w:rFonts w:ascii="Arial" w:eastAsia="Times New Roman" w:hAnsi="Arial" w:cs="Arial"/>
        </w:rPr>
      </w:pPr>
    </w:p>
    <w:p w:rsidR="002B2F9F" w:rsidRPr="00350D4F" w:rsidRDefault="002B2F9F" w:rsidP="002B2F9F">
      <w:pPr>
        <w:spacing w:line="0" w:lineRule="atLeast"/>
        <w:ind w:left="1080"/>
        <w:rPr>
          <w:rFonts w:ascii="Arial" w:eastAsia="Courier New" w:hAnsi="Arial" w:cs="Arial"/>
          <w:color w:val="00000A"/>
          <w:sz w:val="24"/>
        </w:rPr>
      </w:pPr>
      <w:proofErr w:type="spellStart"/>
      <w:proofErr w:type="gramStart"/>
      <w:r w:rsidRPr="00350D4F">
        <w:rPr>
          <w:rFonts w:ascii="Arial" w:eastAsia="Courier New" w:hAnsi="Arial" w:cs="Arial"/>
          <w:color w:val="00000A"/>
          <w:sz w:val="24"/>
        </w:rPr>
        <w:t>systemctl</w:t>
      </w:r>
      <w:proofErr w:type="spellEnd"/>
      <w:proofErr w:type="gramEnd"/>
      <w:r w:rsidRPr="00350D4F">
        <w:rPr>
          <w:rFonts w:ascii="Arial" w:eastAsia="Courier New" w:hAnsi="Arial" w:cs="Arial"/>
          <w:color w:val="00000A"/>
          <w:sz w:val="24"/>
        </w:rPr>
        <w:t xml:space="preserve"> restart </w:t>
      </w:r>
      <w:proofErr w:type="spellStart"/>
      <w:r w:rsidRPr="00350D4F">
        <w:rPr>
          <w:rFonts w:ascii="Arial" w:eastAsia="Courier New" w:hAnsi="Arial" w:cs="Arial"/>
          <w:color w:val="00000A"/>
          <w:sz w:val="24"/>
        </w:rPr>
        <w:t>rsyslog</w:t>
      </w:r>
      <w:proofErr w:type="spellEnd"/>
    </w:p>
    <w:p w:rsidR="002B2F9F" w:rsidRPr="00350D4F" w:rsidRDefault="002B2F9F" w:rsidP="002B2F9F">
      <w:pPr>
        <w:spacing w:line="265" w:lineRule="exact"/>
        <w:rPr>
          <w:rFonts w:ascii="Arial" w:eastAsia="Times New Roman" w:hAnsi="Arial" w:cs="Arial"/>
        </w:rPr>
      </w:pPr>
    </w:p>
    <w:p w:rsidR="002B2F9F" w:rsidRPr="00350D4F" w:rsidRDefault="002B2F9F" w:rsidP="002B2F9F">
      <w:pPr>
        <w:numPr>
          <w:ilvl w:val="0"/>
          <w:numId w:val="10"/>
        </w:numPr>
        <w:tabs>
          <w:tab w:val="left" w:pos="720"/>
        </w:tabs>
        <w:spacing w:after="0" w:line="266" w:lineRule="auto"/>
        <w:ind w:left="720" w:right="400" w:hanging="358"/>
        <w:rPr>
          <w:rFonts w:ascii="Arial" w:eastAsia="Arial" w:hAnsi="Arial" w:cs="Arial"/>
          <w:color w:val="00000A"/>
          <w:sz w:val="24"/>
        </w:rPr>
      </w:pPr>
      <w:r w:rsidRPr="00350D4F">
        <w:rPr>
          <w:rFonts w:ascii="Arial" w:eastAsia="Arial" w:hAnsi="Arial" w:cs="Arial"/>
          <w:color w:val="00000A"/>
          <w:sz w:val="24"/>
        </w:rPr>
        <w:t xml:space="preserve">See the effect of this change in the logs by using the </w:t>
      </w:r>
      <w:r w:rsidRPr="00350D4F">
        <w:rPr>
          <w:rFonts w:ascii="Arial" w:eastAsia="Courier New" w:hAnsi="Arial" w:cs="Arial"/>
          <w:color w:val="00000A"/>
          <w:sz w:val="24"/>
        </w:rPr>
        <w:t>tail</w:t>
      </w:r>
      <w:r w:rsidRPr="00350D4F">
        <w:rPr>
          <w:rFonts w:ascii="Arial" w:eastAsia="Arial" w:hAnsi="Arial" w:cs="Arial"/>
          <w:color w:val="00000A"/>
          <w:sz w:val="24"/>
        </w:rPr>
        <w:t xml:space="preserve"> command in the following fashion:</w:t>
      </w:r>
    </w:p>
    <w:p w:rsidR="002B2F9F" w:rsidRPr="00350D4F" w:rsidRDefault="002B2F9F" w:rsidP="002B2F9F">
      <w:pPr>
        <w:spacing w:line="222" w:lineRule="exact"/>
        <w:rPr>
          <w:rFonts w:ascii="Arial" w:eastAsia="Times New Roman" w:hAnsi="Arial" w:cs="Arial"/>
        </w:rPr>
      </w:pPr>
    </w:p>
    <w:p w:rsidR="002B2F9F" w:rsidRPr="00350D4F" w:rsidRDefault="002B2F9F" w:rsidP="002B2F9F">
      <w:pPr>
        <w:tabs>
          <w:tab w:val="left" w:pos="2360"/>
        </w:tabs>
        <w:spacing w:line="0" w:lineRule="atLeast"/>
        <w:ind w:left="1080"/>
        <w:rPr>
          <w:rFonts w:ascii="Arial" w:eastAsia="Courier New" w:hAnsi="Arial" w:cs="Arial"/>
          <w:color w:val="00000A"/>
          <w:sz w:val="23"/>
        </w:rPr>
      </w:pPr>
      <w:proofErr w:type="gramStart"/>
      <w:r w:rsidRPr="00350D4F">
        <w:rPr>
          <w:rFonts w:ascii="Arial" w:eastAsia="Courier New" w:hAnsi="Arial" w:cs="Arial"/>
          <w:color w:val="00000A"/>
          <w:sz w:val="24"/>
        </w:rPr>
        <w:t>tail</w:t>
      </w:r>
      <w:proofErr w:type="gramEnd"/>
      <w:r w:rsidRPr="00350D4F">
        <w:rPr>
          <w:rFonts w:ascii="Arial" w:eastAsia="Courier New" w:hAnsi="Arial" w:cs="Arial"/>
          <w:color w:val="00000A"/>
          <w:sz w:val="24"/>
        </w:rPr>
        <w:t xml:space="preserve"> –f</w:t>
      </w:r>
      <w:r w:rsidRPr="00350D4F">
        <w:rPr>
          <w:rFonts w:ascii="Arial" w:eastAsia="Times New Roman" w:hAnsi="Arial" w:cs="Arial"/>
        </w:rPr>
        <w:tab/>
      </w:r>
      <w:r w:rsidRPr="00350D4F">
        <w:rPr>
          <w:rFonts w:ascii="Arial" w:eastAsia="Courier New" w:hAnsi="Arial" w:cs="Arial"/>
          <w:color w:val="00000A"/>
          <w:sz w:val="23"/>
        </w:rPr>
        <w:t>/</w:t>
      </w:r>
      <w:proofErr w:type="spellStart"/>
      <w:r w:rsidRPr="00350D4F">
        <w:rPr>
          <w:rFonts w:ascii="Arial" w:eastAsia="Courier New" w:hAnsi="Arial" w:cs="Arial"/>
          <w:color w:val="00000A"/>
          <w:sz w:val="23"/>
        </w:rPr>
        <w:t>var</w:t>
      </w:r>
      <w:proofErr w:type="spellEnd"/>
      <w:r w:rsidRPr="00350D4F">
        <w:rPr>
          <w:rFonts w:ascii="Arial" w:eastAsia="Courier New" w:hAnsi="Arial" w:cs="Arial"/>
          <w:color w:val="00000A"/>
          <w:sz w:val="23"/>
        </w:rPr>
        <w:t>/log/messages</w:t>
      </w:r>
    </w:p>
    <w:p w:rsidR="002B2F9F" w:rsidRPr="00350D4F" w:rsidRDefault="002B2F9F" w:rsidP="002B2F9F">
      <w:pPr>
        <w:spacing w:line="267" w:lineRule="exact"/>
        <w:rPr>
          <w:rFonts w:ascii="Arial" w:eastAsia="Times New Roman" w:hAnsi="Arial" w:cs="Arial"/>
        </w:rPr>
      </w:pPr>
    </w:p>
    <w:p w:rsidR="002B2F9F" w:rsidRPr="00350D4F" w:rsidRDefault="002B2F9F" w:rsidP="002B2F9F">
      <w:pPr>
        <w:spacing w:line="286" w:lineRule="auto"/>
        <w:ind w:left="1080" w:right="660"/>
        <w:rPr>
          <w:rFonts w:ascii="Arial" w:eastAsia="Arial" w:hAnsi="Arial" w:cs="Arial"/>
          <w:color w:val="00000A"/>
        </w:rPr>
      </w:pPr>
      <w:r w:rsidRPr="00350D4F">
        <w:rPr>
          <w:rFonts w:ascii="Arial" w:eastAsia="Arial" w:hAnsi="Arial" w:cs="Arial"/>
          <w:color w:val="00000A"/>
        </w:rPr>
        <w:lastRenderedPageBreak/>
        <w:t xml:space="preserve">The </w:t>
      </w:r>
      <w:r w:rsidRPr="00350D4F">
        <w:rPr>
          <w:rFonts w:ascii="Arial" w:eastAsia="Courier New" w:hAnsi="Arial" w:cs="Arial"/>
          <w:color w:val="00000A"/>
        </w:rPr>
        <w:t>tail</w:t>
      </w:r>
      <w:r w:rsidRPr="00350D4F">
        <w:rPr>
          <w:rFonts w:ascii="Arial" w:eastAsia="Arial" w:hAnsi="Arial" w:cs="Arial"/>
          <w:color w:val="00000A"/>
        </w:rPr>
        <w:t xml:space="preserve"> command shows the last several lines of a file (as opposed to </w:t>
      </w:r>
      <w:r w:rsidRPr="00350D4F">
        <w:rPr>
          <w:rFonts w:ascii="Arial" w:eastAsia="Courier New" w:hAnsi="Arial" w:cs="Arial"/>
          <w:color w:val="00000A"/>
        </w:rPr>
        <w:t>head</w:t>
      </w:r>
      <w:r w:rsidRPr="00350D4F">
        <w:rPr>
          <w:rFonts w:ascii="Arial" w:eastAsia="Arial" w:hAnsi="Arial" w:cs="Arial"/>
          <w:color w:val="00000A"/>
        </w:rPr>
        <w:t xml:space="preserve">, which shows the first several lines of a file). The </w:t>
      </w:r>
      <w:proofErr w:type="gramStart"/>
      <w:r w:rsidRPr="00350D4F">
        <w:rPr>
          <w:rFonts w:ascii="Arial" w:eastAsia="Arial" w:hAnsi="Arial" w:cs="Arial"/>
          <w:color w:val="00000A"/>
        </w:rPr>
        <w:t xml:space="preserve">“ </w:t>
      </w:r>
      <w:r w:rsidRPr="00350D4F">
        <w:rPr>
          <w:rFonts w:ascii="Arial" w:eastAsia="Courier New" w:hAnsi="Arial" w:cs="Arial"/>
          <w:color w:val="00000A"/>
        </w:rPr>
        <w:t>-</w:t>
      </w:r>
      <w:proofErr w:type="gramEnd"/>
      <w:r w:rsidRPr="00350D4F">
        <w:rPr>
          <w:rFonts w:ascii="Arial" w:eastAsia="Courier New" w:hAnsi="Arial" w:cs="Arial"/>
          <w:color w:val="00000A"/>
        </w:rPr>
        <w:t>f</w:t>
      </w:r>
      <w:r w:rsidRPr="00350D4F">
        <w:rPr>
          <w:rFonts w:ascii="Arial" w:eastAsia="Arial" w:hAnsi="Arial" w:cs="Arial"/>
          <w:color w:val="00000A"/>
        </w:rPr>
        <w:t>” option tells it to wait “forever” and display more lines as they are added at the end of the file.</w:t>
      </w:r>
    </w:p>
    <w:p w:rsidR="002B2F9F" w:rsidRPr="00350D4F" w:rsidRDefault="002B2F9F" w:rsidP="002B2F9F">
      <w:pPr>
        <w:spacing w:line="193" w:lineRule="exact"/>
        <w:rPr>
          <w:rFonts w:ascii="Arial" w:eastAsia="Times New Roman" w:hAnsi="Arial" w:cs="Arial"/>
        </w:rPr>
      </w:pPr>
    </w:p>
    <w:p w:rsidR="002B2F9F" w:rsidRPr="00350D4F" w:rsidRDefault="002B2F9F" w:rsidP="002B2F9F">
      <w:pPr>
        <w:spacing w:line="267" w:lineRule="auto"/>
        <w:ind w:left="720" w:right="780"/>
        <w:rPr>
          <w:rFonts w:ascii="Arial" w:eastAsia="Arial" w:hAnsi="Arial" w:cs="Arial"/>
          <w:color w:val="00000A"/>
          <w:sz w:val="24"/>
        </w:rPr>
      </w:pPr>
      <w:r w:rsidRPr="00350D4F">
        <w:rPr>
          <w:rFonts w:ascii="Arial" w:eastAsia="Arial" w:hAnsi="Arial" w:cs="Arial"/>
          <w:color w:val="00000A"/>
          <w:sz w:val="24"/>
        </w:rPr>
        <w:t xml:space="preserve">You should see a line recording the fact that </w:t>
      </w:r>
      <w:proofErr w:type="spellStart"/>
      <w:r w:rsidRPr="00350D4F">
        <w:rPr>
          <w:rFonts w:ascii="Arial" w:eastAsia="Arial" w:hAnsi="Arial" w:cs="Arial"/>
          <w:color w:val="00000A"/>
          <w:sz w:val="24"/>
        </w:rPr>
        <w:t>rsyslogd</w:t>
      </w:r>
      <w:proofErr w:type="spellEnd"/>
      <w:r w:rsidRPr="00350D4F">
        <w:rPr>
          <w:rFonts w:ascii="Arial" w:eastAsia="Arial" w:hAnsi="Arial" w:cs="Arial"/>
          <w:color w:val="00000A"/>
          <w:sz w:val="24"/>
        </w:rPr>
        <w:t xml:space="preserve"> was stopped, and then a line recording that </w:t>
      </w:r>
      <w:proofErr w:type="spellStart"/>
      <w:r w:rsidRPr="00350D4F">
        <w:rPr>
          <w:rFonts w:ascii="Arial" w:eastAsia="Arial" w:hAnsi="Arial" w:cs="Arial"/>
          <w:color w:val="00000A"/>
          <w:sz w:val="24"/>
        </w:rPr>
        <w:t>rsyslogd</w:t>
      </w:r>
      <w:proofErr w:type="spellEnd"/>
      <w:r w:rsidRPr="00350D4F">
        <w:rPr>
          <w:rFonts w:ascii="Arial" w:eastAsia="Arial" w:hAnsi="Arial" w:cs="Arial"/>
          <w:color w:val="00000A"/>
          <w:sz w:val="24"/>
        </w:rPr>
        <w:t xml:space="preserve"> was started.</w:t>
      </w:r>
    </w:p>
    <w:p w:rsidR="002B2F9F" w:rsidRPr="00350D4F" w:rsidRDefault="002B2F9F" w:rsidP="002B2F9F">
      <w:pPr>
        <w:spacing w:line="214" w:lineRule="exact"/>
        <w:rPr>
          <w:rFonts w:ascii="Arial" w:eastAsia="Times New Roman" w:hAnsi="Arial" w:cs="Arial"/>
        </w:rPr>
      </w:pPr>
    </w:p>
    <w:p w:rsidR="002B2F9F" w:rsidRDefault="002B2F9F" w:rsidP="002B2F9F">
      <w:pPr>
        <w:spacing w:line="248" w:lineRule="auto"/>
        <w:ind w:left="720" w:right="440"/>
        <w:rPr>
          <w:rFonts w:ascii="Arial" w:eastAsia="Arial" w:hAnsi="Arial" w:cs="Arial"/>
          <w:color w:val="00000A"/>
          <w:sz w:val="24"/>
        </w:rPr>
      </w:pPr>
      <w:r w:rsidRPr="00350D4F">
        <w:rPr>
          <w:rFonts w:ascii="Arial" w:eastAsia="Arial" w:hAnsi="Arial" w:cs="Arial"/>
          <w:color w:val="00000A"/>
          <w:sz w:val="24"/>
        </w:rPr>
        <w:t xml:space="preserve">Continue to wait until you see a MARK record appear in the log. After you have seen it (or more than a minute passes), press </w:t>
      </w:r>
      <w:proofErr w:type="spellStart"/>
      <w:r w:rsidRPr="00350D4F">
        <w:rPr>
          <w:rFonts w:ascii="Arial" w:eastAsia="Arial" w:hAnsi="Arial" w:cs="Arial"/>
          <w:b/>
          <w:color w:val="00000A"/>
          <w:sz w:val="24"/>
        </w:rPr>
        <w:t>Ctl</w:t>
      </w:r>
      <w:proofErr w:type="spellEnd"/>
      <w:r w:rsidRPr="00350D4F">
        <w:rPr>
          <w:rFonts w:ascii="Arial" w:eastAsia="Arial" w:hAnsi="Arial" w:cs="Arial"/>
          <w:b/>
          <w:color w:val="00000A"/>
          <w:sz w:val="24"/>
        </w:rPr>
        <w:t>-C</w:t>
      </w:r>
      <w:r w:rsidRPr="00350D4F">
        <w:rPr>
          <w:rFonts w:ascii="Arial" w:eastAsia="Arial" w:hAnsi="Arial" w:cs="Arial"/>
          <w:color w:val="00000A"/>
          <w:sz w:val="24"/>
        </w:rPr>
        <w:t xml:space="preserve"> to exit </w:t>
      </w:r>
      <w:r w:rsidRPr="00350D4F">
        <w:rPr>
          <w:rFonts w:ascii="Arial" w:eastAsia="Courier New" w:hAnsi="Arial" w:cs="Arial"/>
          <w:color w:val="00000A"/>
          <w:sz w:val="24"/>
        </w:rPr>
        <w:t>tail</w:t>
      </w:r>
      <w:r w:rsidRPr="00350D4F">
        <w:rPr>
          <w:rFonts w:ascii="Arial" w:eastAsia="Arial" w:hAnsi="Arial" w:cs="Arial"/>
          <w:color w:val="00000A"/>
          <w:sz w:val="24"/>
        </w:rPr>
        <w:t>.</w:t>
      </w:r>
    </w:p>
    <w:p w:rsidR="00C419AD" w:rsidRPr="00350D4F" w:rsidRDefault="00C419AD" w:rsidP="00C419AD">
      <w:pPr>
        <w:spacing w:line="248" w:lineRule="auto"/>
        <w:ind w:right="440"/>
        <w:rPr>
          <w:rFonts w:ascii="Arial" w:eastAsia="Arial" w:hAnsi="Arial" w:cs="Arial"/>
          <w:color w:val="00000A"/>
          <w:sz w:val="24"/>
        </w:rPr>
      </w:pPr>
      <w:r>
        <w:rPr>
          <w:rFonts w:ascii="Arial" w:eastAsia="Courier New" w:hAnsi="Arial" w:cs="Arial"/>
          <w:noProof/>
          <w:color w:val="00000A"/>
          <w:sz w:val="24"/>
          <w:lang w:eastAsia="en-GB"/>
        </w:rPr>
        <w:drawing>
          <wp:inline distT="0" distB="0" distL="0" distR="0" wp14:anchorId="32080411" wp14:editId="7890DE82">
            <wp:extent cx="5943600" cy="326072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60725"/>
                    </a:xfrm>
                    <a:prstGeom prst="rect">
                      <a:avLst/>
                    </a:prstGeom>
                  </pic:spPr>
                </pic:pic>
              </a:graphicData>
            </a:graphic>
          </wp:inline>
        </w:drawing>
      </w:r>
    </w:p>
    <w:p w:rsidR="002B2F9F" w:rsidRPr="00350D4F" w:rsidRDefault="002B2F9F" w:rsidP="002B2F9F">
      <w:pPr>
        <w:spacing w:line="201" w:lineRule="exact"/>
        <w:rPr>
          <w:rFonts w:ascii="Arial" w:eastAsia="Times New Roman" w:hAnsi="Arial" w:cs="Arial"/>
        </w:rPr>
      </w:pPr>
    </w:p>
    <w:p w:rsidR="002B2F9F" w:rsidRPr="00350D4F" w:rsidRDefault="002B2F9F" w:rsidP="002B2F9F">
      <w:pPr>
        <w:spacing w:line="0" w:lineRule="atLeast"/>
        <w:ind w:left="360"/>
        <w:rPr>
          <w:rFonts w:ascii="Arial" w:eastAsia="Arial" w:hAnsi="Arial" w:cs="Arial"/>
          <w:b/>
          <w:color w:val="00000A"/>
          <w:sz w:val="32"/>
        </w:rPr>
      </w:pPr>
      <w:r w:rsidRPr="00350D4F">
        <w:rPr>
          <w:rFonts w:ascii="Arial" w:eastAsia="Arial" w:hAnsi="Arial" w:cs="Arial"/>
          <w:b/>
          <w:color w:val="00000A"/>
          <w:sz w:val="32"/>
        </w:rPr>
        <w:t xml:space="preserve">V. Reconfigure and Test </w:t>
      </w:r>
      <w:proofErr w:type="spellStart"/>
      <w:r w:rsidRPr="00350D4F">
        <w:rPr>
          <w:rFonts w:ascii="Arial" w:eastAsia="Arial" w:hAnsi="Arial" w:cs="Arial"/>
          <w:b/>
          <w:color w:val="00000A"/>
          <w:sz w:val="32"/>
        </w:rPr>
        <w:t>rsyslog</w:t>
      </w:r>
      <w:proofErr w:type="spellEnd"/>
    </w:p>
    <w:p w:rsidR="002B2F9F" w:rsidRPr="00350D4F" w:rsidRDefault="002B2F9F" w:rsidP="002B2F9F">
      <w:pPr>
        <w:spacing w:line="20" w:lineRule="exact"/>
        <w:rPr>
          <w:rFonts w:ascii="Arial" w:eastAsia="Times New Roman" w:hAnsi="Arial" w:cs="Arial"/>
        </w:rPr>
      </w:pPr>
      <w:r>
        <w:rPr>
          <w:rFonts w:ascii="Arial" w:eastAsia="Arial" w:hAnsi="Arial" w:cs="Arial"/>
          <w:b/>
          <w:noProof/>
          <w:color w:val="00000A"/>
          <w:sz w:val="32"/>
          <w:lang w:eastAsia="en-GB"/>
        </w:rPr>
        <w:drawing>
          <wp:anchor distT="0" distB="0" distL="114300" distR="114300" simplePos="0" relativeHeight="251664384" behindDoc="1" locked="0" layoutInCell="1" allowOverlap="1">
            <wp:simplePos x="0" y="0"/>
            <wp:positionH relativeFrom="column">
              <wp:posOffset>228600</wp:posOffset>
            </wp:positionH>
            <wp:positionV relativeFrom="paragraph">
              <wp:posOffset>-213360</wp:posOffset>
            </wp:positionV>
            <wp:extent cx="5486400" cy="233680"/>
            <wp:effectExtent l="0" t="0" r="0" b="0"/>
            <wp:wrapNone/>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3368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59" w:lineRule="exact"/>
        <w:rPr>
          <w:rFonts w:ascii="Arial" w:eastAsia="Times New Roman" w:hAnsi="Arial" w:cs="Arial"/>
        </w:rPr>
      </w:pPr>
    </w:p>
    <w:p w:rsidR="002B2F9F" w:rsidRPr="00350D4F" w:rsidRDefault="002B2F9F" w:rsidP="002B2F9F">
      <w:pPr>
        <w:spacing w:line="246" w:lineRule="auto"/>
        <w:ind w:left="360" w:right="560"/>
        <w:rPr>
          <w:rFonts w:ascii="Arial" w:eastAsia="Arial" w:hAnsi="Arial" w:cs="Arial"/>
          <w:color w:val="00000A"/>
          <w:sz w:val="24"/>
        </w:rPr>
      </w:pPr>
      <w:r w:rsidRPr="00350D4F">
        <w:rPr>
          <w:rFonts w:ascii="Arial" w:eastAsia="Arial" w:hAnsi="Arial" w:cs="Arial"/>
          <w:color w:val="00000A"/>
          <w:sz w:val="24"/>
        </w:rPr>
        <w:t xml:space="preserve">In this subsection you will become familiar with the </w:t>
      </w:r>
      <w:r w:rsidRPr="00350D4F">
        <w:rPr>
          <w:rFonts w:ascii="Arial" w:eastAsia="Courier New" w:hAnsi="Arial" w:cs="Arial"/>
          <w:color w:val="00000A"/>
          <w:sz w:val="24"/>
        </w:rPr>
        <w:t>logger</w:t>
      </w:r>
      <w:r w:rsidRPr="00350D4F">
        <w:rPr>
          <w:rFonts w:ascii="Arial" w:eastAsia="Arial" w:hAnsi="Arial" w:cs="Arial"/>
          <w:color w:val="00000A"/>
          <w:sz w:val="24"/>
        </w:rPr>
        <w:t xml:space="preserve"> utility for manually creating syslog entries. A system administrator could use this command to document changes he/she makes to the system, and it can be used to test changes to the syslog configuration. You will make some changes to the syslog rules and then use </w:t>
      </w:r>
      <w:r w:rsidRPr="00350D4F">
        <w:rPr>
          <w:rFonts w:ascii="Arial" w:eastAsia="Courier New" w:hAnsi="Arial" w:cs="Arial"/>
          <w:color w:val="00000A"/>
          <w:sz w:val="24"/>
        </w:rPr>
        <w:t>logger</w:t>
      </w:r>
      <w:r w:rsidRPr="00350D4F">
        <w:rPr>
          <w:rFonts w:ascii="Arial" w:eastAsia="Arial" w:hAnsi="Arial" w:cs="Arial"/>
          <w:color w:val="00000A"/>
          <w:sz w:val="24"/>
        </w:rPr>
        <w:t xml:space="preserve"> to test those changes.</w:t>
      </w:r>
    </w:p>
    <w:p w:rsidR="002B2F9F" w:rsidRPr="00350D4F" w:rsidRDefault="002B2F9F" w:rsidP="002B2F9F">
      <w:pPr>
        <w:spacing w:line="20" w:lineRule="exact"/>
        <w:rPr>
          <w:rFonts w:ascii="Arial" w:eastAsia="Times New Roman" w:hAnsi="Arial" w:cs="Arial"/>
        </w:rPr>
      </w:pPr>
      <w:r>
        <w:rPr>
          <w:rFonts w:ascii="Arial" w:eastAsia="Arial" w:hAnsi="Arial" w:cs="Arial"/>
          <w:noProof/>
          <w:color w:val="00000A"/>
          <w:sz w:val="24"/>
          <w:lang w:eastAsia="en-GB"/>
        </w:rPr>
        <w:drawing>
          <wp:anchor distT="0" distB="0" distL="114300" distR="114300" simplePos="0" relativeHeight="251665408" behindDoc="1" locked="0" layoutInCell="1" allowOverlap="1">
            <wp:simplePos x="0" y="0"/>
            <wp:positionH relativeFrom="column">
              <wp:posOffset>227965</wp:posOffset>
            </wp:positionH>
            <wp:positionV relativeFrom="paragraph">
              <wp:posOffset>724535</wp:posOffset>
            </wp:positionV>
            <wp:extent cx="1372870" cy="7620"/>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2870" cy="762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376" w:lineRule="exact"/>
        <w:rPr>
          <w:rFonts w:ascii="Arial" w:eastAsia="Times New Roman" w:hAnsi="Arial" w:cs="Arial"/>
        </w:rPr>
      </w:pPr>
    </w:p>
    <w:p w:rsidR="002B2F9F" w:rsidRPr="00350D4F" w:rsidRDefault="002B2F9F" w:rsidP="002B2F9F">
      <w:pPr>
        <w:spacing w:line="313" w:lineRule="auto"/>
        <w:ind w:left="360" w:right="920"/>
        <w:rPr>
          <w:rFonts w:ascii="Arial" w:eastAsia="Arial" w:hAnsi="Arial" w:cs="Arial"/>
          <w:color w:val="00000A"/>
        </w:rPr>
      </w:pPr>
      <w:r w:rsidRPr="00350D4F">
        <w:rPr>
          <w:rFonts w:ascii="Arial" w:eastAsia="Arial" w:hAnsi="Arial" w:cs="Arial"/>
          <w:color w:val="00000A"/>
        </w:rPr>
        <w:t>1 This setting is very subjective. If you don’t put this line in, the default period is 20 minutes. This short interval of 60 seconds works well for our purposes in this lab.</w:t>
      </w:r>
    </w:p>
    <w:p w:rsidR="002B2F9F" w:rsidRPr="00350D4F" w:rsidRDefault="002B2F9F" w:rsidP="002B2F9F">
      <w:pPr>
        <w:spacing w:line="336" w:lineRule="exact"/>
        <w:rPr>
          <w:rFonts w:ascii="Arial" w:eastAsia="Times New Roman" w:hAnsi="Arial" w:cs="Arial"/>
        </w:rPr>
      </w:pPr>
    </w:p>
    <w:tbl>
      <w:tblPr>
        <w:tblW w:w="0" w:type="auto"/>
        <w:tblInd w:w="360" w:type="dxa"/>
        <w:tblLayout w:type="fixed"/>
        <w:tblCellMar>
          <w:left w:w="0" w:type="dxa"/>
          <w:right w:w="0" w:type="dxa"/>
        </w:tblCellMar>
        <w:tblLook w:val="0000" w:firstRow="0" w:lastRow="0" w:firstColumn="0" w:lastColumn="0" w:noHBand="0" w:noVBand="0"/>
      </w:tblPr>
      <w:tblGrid>
        <w:gridCol w:w="2880"/>
        <w:gridCol w:w="1500"/>
      </w:tblGrid>
      <w:tr w:rsidR="002B2F9F" w:rsidRPr="00350D4F" w:rsidTr="00E31D14">
        <w:trPr>
          <w:trHeight w:val="307"/>
        </w:trPr>
        <w:tc>
          <w:tcPr>
            <w:tcW w:w="2880" w:type="dxa"/>
            <w:shd w:val="clear" w:color="auto" w:fill="auto"/>
            <w:vAlign w:val="bottom"/>
          </w:tcPr>
          <w:p w:rsidR="002B2F9F" w:rsidRPr="00350D4F" w:rsidRDefault="002B2F9F" w:rsidP="00E31D14">
            <w:pPr>
              <w:spacing w:line="0" w:lineRule="atLeast"/>
              <w:rPr>
                <w:rFonts w:ascii="Arial" w:eastAsia="Arial" w:hAnsi="Arial" w:cs="Arial"/>
                <w:color w:val="00000A"/>
                <w:sz w:val="24"/>
              </w:rPr>
            </w:pPr>
          </w:p>
        </w:tc>
        <w:tc>
          <w:tcPr>
            <w:tcW w:w="1500" w:type="dxa"/>
            <w:shd w:val="clear" w:color="auto" w:fill="auto"/>
            <w:vAlign w:val="bottom"/>
          </w:tcPr>
          <w:p w:rsidR="002B2F9F" w:rsidRPr="00350D4F" w:rsidRDefault="002B2F9F" w:rsidP="00E31D14">
            <w:pPr>
              <w:spacing w:line="0" w:lineRule="atLeast"/>
              <w:jc w:val="right"/>
              <w:rPr>
                <w:rFonts w:ascii="Arial" w:eastAsia="Arial" w:hAnsi="Arial" w:cs="Arial"/>
                <w:color w:val="00000A"/>
                <w:sz w:val="24"/>
              </w:rPr>
            </w:pPr>
          </w:p>
        </w:tc>
      </w:tr>
    </w:tbl>
    <w:p w:rsidR="002B2F9F" w:rsidRPr="00350D4F" w:rsidRDefault="002B2F9F" w:rsidP="002B2F9F">
      <w:pPr>
        <w:numPr>
          <w:ilvl w:val="0"/>
          <w:numId w:val="11"/>
        </w:numPr>
        <w:tabs>
          <w:tab w:val="left" w:pos="720"/>
        </w:tabs>
        <w:spacing w:after="0" w:line="450" w:lineRule="auto"/>
        <w:ind w:left="1080" w:right="1500" w:hanging="658"/>
        <w:rPr>
          <w:rFonts w:ascii="Arial" w:eastAsia="Arial" w:hAnsi="Arial" w:cs="Arial"/>
          <w:color w:val="00000A"/>
          <w:sz w:val="24"/>
        </w:rPr>
      </w:pPr>
      <w:bookmarkStart w:id="4" w:name="page5"/>
      <w:bookmarkEnd w:id="4"/>
      <w:r w:rsidRPr="00350D4F">
        <w:rPr>
          <w:rFonts w:ascii="Arial" w:eastAsia="Arial" w:hAnsi="Arial" w:cs="Arial"/>
          <w:color w:val="00000A"/>
          <w:sz w:val="24"/>
        </w:rPr>
        <w:t xml:space="preserve">Read the DESCRIPTION section of the </w:t>
      </w:r>
      <w:r w:rsidRPr="00350D4F">
        <w:rPr>
          <w:rFonts w:ascii="Arial" w:eastAsia="Courier New" w:hAnsi="Arial" w:cs="Arial"/>
          <w:color w:val="00000A"/>
          <w:sz w:val="24"/>
        </w:rPr>
        <w:t>man</w:t>
      </w:r>
      <w:r w:rsidRPr="00350D4F">
        <w:rPr>
          <w:rFonts w:ascii="Arial" w:eastAsia="Arial" w:hAnsi="Arial" w:cs="Arial"/>
          <w:color w:val="00000A"/>
          <w:sz w:val="24"/>
        </w:rPr>
        <w:t xml:space="preserve"> page for the </w:t>
      </w:r>
      <w:r w:rsidRPr="00350D4F">
        <w:rPr>
          <w:rFonts w:ascii="Arial" w:eastAsia="Courier New" w:hAnsi="Arial" w:cs="Arial"/>
          <w:color w:val="00000A"/>
          <w:sz w:val="24"/>
        </w:rPr>
        <w:t>logger</w:t>
      </w:r>
      <w:r w:rsidRPr="00350D4F">
        <w:rPr>
          <w:rFonts w:ascii="Arial" w:eastAsia="Arial" w:hAnsi="Arial" w:cs="Arial"/>
          <w:color w:val="00000A"/>
          <w:sz w:val="24"/>
        </w:rPr>
        <w:t xml:space="preserve"> utility: </w:t>
      </w:r>
      <w:r w:rsidRPr="00350D4F">
        <w:rPr>
          <w:rFonts w:ascii="Arial" w:eastAsia="Courier New" w:hAnsi="Arial" w:cs="Arial"/>
          <w:color w:val="00000A"/>
          <w:sz w:val="24"/>
        </w:rPr>
        <w:t>man logger</w:t>
      </w:r>
    </w:p>
    <w:p w:rsidR="002B2F9F" w:rsidRPr="00350D4F" w:rsidRDefault="002B2F9F" w:rsidP="002B2F9F">
      <w:pPr>
        <w:spacing w:line="5" w:lineRule="exact"/>
        <w:rPr>
          <w:rFonts w:ascii="Arial" w:eastAsia="Arial" w:hAnsi="Arial" w:cs="Arial"/>
          <w:color w:val="00000A"/>
          <w:sz w:val="24"/>
        </w:rPr>
      </w:pPr>
    </w:p>
    <w:p w:rsidR="002B2F9F" w:rsidRPr="00350D4F" w:rsidRDefault="002B2F9F" w:rsidP="002B2F9F">
      <w:pPr>
        <w:numPr>
          <w:ilvl w:val="0"/>
          <w:numId w:val="11"/>
        </w:numPr>
        <w:tabs>
          <w:tab w:val="left" w:pos="720"/>
        </w:tabs>
        <w:spacing w:after="0" w:line="266" w:lineRule="auto"/>
        <w:ind w:left="720" w:right="560" w:hanging="298"/>
        <w:rPr>
          <w:rFonts w:ascii="Arial" w:eastAsia="Arial" w:hAnsi="Arial" w:cs="Arial"/>
          <w:color w:val="00000A"/>
          <w:sz w:val="24"/>
        </w:rPr>
      </w:pPr>
      <w:r w:rsidRPr="00350D4F">
        <w:rPr>
          <w:rFonts w:ascii="Arial" w:eastAsia="Arial" w:hAnsi="Arial" w:cs="Arial"/>
          <w:color w:val="00000A"/>
          <w:sz w:val="24"/>
        </w:rPr>
        <w:t xml:space="preserve">Generate a record in </w:t>
      </w: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var</w:t>
      </w:r>
      <w:proofErr w:type="spellEnd"/>
      <w:r w:rsidRPr="00350D4F">
        <w:rPr>
          <w:rFonts w:ascii="Arial" w:eastAsia="Courier New" w:hAnsi="Arial" w:cs="Arial"/>
          <w:color w:val="00000A"/>
          <w:sz w:val="24"/>
        </w:rPr>
        <w:t>/log/messages</w:t>
      </w:r>
      <w:r w:rsidRPr="00350D4F">
        <w:rPr>
          <w:rFonts w:ascii="Arial" w:eastAsia="Arial" w:hAnsi="Arial" w:cs="Arial"/>
          <w:color w:val="00000A"/>
          <w:sz w:val="24"/>
        </w:rPr>
        <w:t xml:space="preserve"> with a priority of “info” by doing the following:</w:t>
      </w:r>
    </w:p>
    <w:p w:rsidR="002B2F9F" w:rsidRPr="00350D4F" w:rsidRDefault="002B2F9F" w:rsidP="002B2F9F">
      <w:pPr>
        <w:spacing w:line="222" w:lineRule="exact"/>
        <w:rPr>
          <w:rFonts w:ascii="Arial" w:eastAsia="Times New Roman" w:hAnsi="Arial" w:cs="Arial"/>
        </w:rPr>
      </w:pPr>
    </w:p>
    <w:p w:rsidR="002B2F9F" w:rsidRPr="00350D4F" w:rsidRDefault="002B2F9F" w:rsidP="002B2F9F">
      <w:pPr>
        <w:tabs>
          <w:tab w:val="left" w:pos="2220"/>
          <w:tab w:val="left" w:pos="3520"/>
        </w:tabs>
        <w:spacing w:line="0" w:lineRule="atLeast"/>
        <w:ind w:left="1080"/>
        <w:rPr>
          <w:rFonts w:ascii="Arial" w:eastAsia="Courier New" w:hAnsi="Arial" w:cs="Arial"/>
          <w:color w:val="00000A"/>
          <w:sz w:val="23"/>
        </w:rPr>
      </w:pPr>
      <w:proofErr w:type="gramStart"/>
      <w:r w:rsidRPr="00350D4F">
        <w:rPr>
          <w:rFonts w:ascii="Arial" w:eastAsia="Courier New" w:hAnsi="Arial" w:cs="Arial"/>
          <w:color w:val="00000A"/>
          <w:sz w:val="24"/>
        </w:rPr>
        <w:t>logger</w:t>
      </w:r>
      <w:proofErr w:type="gramEnd"/>
      <w:r w:rsidRPr="00350D4F">
        <w:rPr>
          <w:rFonts w:ascii="Arial" w:eastAsia="Courier New" w:hAnsi="Arial" w:cs="Arial"/>
          <w:color w:val="00000A"/>
          <w:sz w:val="24"/>
        </w:rPr>
        <w:tab/>
        <w:t>-p info</w:t>
      </w:r>
      <w:r w:rsidRPr="00350D4F">
        <w:rPr>
          <w:rFonts w:ascii="Arial" w:eastAsia="Times New Roman" w:hAnsi="Arial" w:cs="Arial"/>
        </w:rPr>
        <w:tab/>
      </w:r>
      <w:r w:rsidRPr="00350D4F">
        <w:rPr>
          <w:rFonts w:ascii="Arial" w:eastAsia="Courier New" w:hAnsi="Arial" w:cs="Arial"/>
          <w:color w:val="00000A"/>
          <w:sz w:val="23"/>
        </w:rPr>
        <w:t>“Hello World”</w:t>
      </w:r>
    </w:p>
    <w:p w:rsidR="002B2F9F" w:rsidRPr="00350D4F" w:rsidRDefault="002B2F9F" w:rsidP="002B2F9F">
      <w:pPr>
        <w:spacing w:line="267" w:lineRule="exact"/>
        <w:rPr>
          <w:rFonts w:ascii="Arial" w:eastAsia="Times New Roman" w:hAnsi="Arial" w:cs="Arial"/>
        </w:rPr>
      </w:pPr>
    </w:p>
    <w:p w:rsidR="002B2F9F" w:rsidRPr="00350D4F" w:rsidRDefault="002B2F9F" w:rsidP="002B2F9F">
      <w:pPr>
        <w:spacing w:line="267" w:lineRule="auto"/>
        <w:ind w:left="720" w:right="960"/>
        <w:rPr>
          <w:rFonts w:ascii="Arial" w:eastAsia="Arial" w:hAnsi="Arial" w:cs="Arial"/>
          <w:color w:val="00000A"/>
          <w:sz w:val="24"/>
        </w:rPr>
      </w:pPr>
      <w:r w:rsidRPr="00350D4F">
        <w:rPr>
          <w:rFonts w:ascii="Arial" w:eastAsia="Arial" w:hAnsi="Arial" w:cs="Arial"/>
          <w:color w:val="00000A"/>
          <w:sz w:val="24"/>
        </w:rPr>
        <w:t>When no facility is specified, as is the case with the above command, the “user” facility is used by default.</w:t>
      </w:r>
    </w:p>
    <w:p w:rsidR="002B2F9F" w:rsidRPr="00350D4F" w:rsidRDefault="002B2F9F" w:rsidP="002B2F9F">
      <w:pPr>
        <w:spacing w:line="214" w:lineRule="exact"/>
        <w:rPr>
          <w:rFonts w:ascii="Arial" w:eastAsia="Times New Roman" w:hAnsi="Arial" w:cs="Arial"/>
        </w:rPr>
      </w:pPr>
    </w:p>
    <w:p w:rsidR="002B2F9F" w:rsidRPr="00350D4F" w:rsidRDefault="002B2F9F" w:rsidP="002B2F9F">
      <w:pPr>
        <w:numPr>
          <w:ilvl w:val="0"/>
          <w:numId w:val="12"/>
        </w:numPr>
        <w:tabs>
          <w:tab w:val="left" w:pos="720"/>
        </w:tabs>
        <w:spacing w:after="0" w:line="252" w:lineRule="auto"/>
        <w:ind w:left="720" w:right="420" w:hanging="298"/>
        <w:rPr>
          <w:rFonts w:ascii="Arial" w:eastAsia="Arial" w:hAnsi="Arial" w:cs="Arial"/>
          <w:color w:val="00000A"/>
          <w:sz w:val="24"/>
        </w:rPr>
      </w:pPr>
      <w:r w:rsidRPr="00350D4F">
        <w:rPr>
          <w:rFonts w:ascii="Arial" w:eastAsia="Arial" w:hAnsi="Arial" w:cs="Arial"/>
          <w:color w:val="00000A"/>
          <w:sz w:val="24"/>
        </w:rPr>
        <w:t xml:space="preserve">Reopen the </w:t>
      </w:r>
      <w:proofErr w:type="spellStart"/>
      <w:r w:rsidRPr="00350D4F">
        <w:rPr>
          <w:rFonts w:ascii="Arial" w:eastAsia="Arial" w:hAnsi="Arial" w:cs="Arial"/>
          <w:color w:val="00000A"/>
          <w:sz w:val="24"/>
        </w:rPr>
        <w:t>rsyslog</w:t>
      </w:r>
      <w:proofErr w:type="spellEnd"/>
      <w:r w:rsidRPr="00350D4F">
        <w:rPr>
          <w:rFonts w:ascii="Arial" w:eastAsia="Arial" w:hAnsi="Arial" w:cs="Arial"/>
          <w:color w:val="00000A"/>
          <w:sz w:val="24"/>
        </w:rPr>
        <w:t xml:space="preserve"> configuration file at </w:t>
      </w: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etc</w:t>
      </w:r>
      <w:proofErr w:type="spellEnd"/>
      <w:r w:rsidRPr="00350D4F">
        <w:rPr>
          <w:rFonts w:ascii="Arial" w:eastAsia="Courier New" w:hAnsi="Arial" w:cs="Arial"/>
          <w:color w:val="00000A"/>
          <w:sz w:val="24"/>
        </w:rPr>
        <w:t>/</w:t>
      </w:r>
      <w:proofErr w:type="spellStart"/>
      <w:r w:rsidRPr="00350D4F">
        <w:rPr>
          <w:rFonts w:ascii="Arial" w:eastAsia="Courier New" w:hAnsi="Arial" w:cs="Arial"/>
          <w:color w:val="00000A"/>
          <w:sz w:val="24"/>
        </w:rPr>
        <w:t>rsyslog.conf</w:t>
      </w:r>
      <w:proofErr w:type="spellEnd"/>
      <w:r w:rsidRPr="00350D4F">
        <w:rPr>
          <w:rFonts w:ascii="Arial" w:eastAsia="Arial" w:hAnsi="Arial" w:cs="Arial"/>
          <w:color w:val="00000A"/>
          <w:sz w:val="24"/>
        </w:rPr>
        <w:t>, and scroll down to the “#### RULES ####” section. It might be helpful to expand the window size so nothing wraps around.</w:t>
      </w:r>
    </w:p>
    <w:p w:rsidR="00DB45A0" w:rsidRDefault="00DB45A0" w:rsidP="002B2F9F">
      <w:pPr>
        <w:spacing w:line="226" w:lineRule="exact"/>
        <w:rPr>
          <w:rFonts w:ascii="Arial" w:eastAsia="Arial" w:hAnsi="Arial" w:cs="Arial"/>
          <w:color w:val="00000A"/>
          <w:sz w:val="24"/>
        </w:rPr>
      </w:pPr>
    </w:p>
    <w:p w:rsidR="002B2F9F" w:rsidRPr="00350D4F" w:rsidRDefault="002B2F9F" w:rsidP="002B2F9F">
      <w:pPr>
        <w:spacing w:line="226" w:lineRule="exact"/>
        <w:rPr>
          <w:rFonts w:ascii="Arial" w:eastAsia="Arial" w:hAnsi="Arial" w:cs="Arial"/>
          <w:color w:val="00000A"/>
          <w:sz w:val="24"/>
        </w:rPr>
      </w:pPr>
    </w:p>
    <w:p w:rsidR="002B2F9F" w:rsidRDefault="002B2F9F" w:rsidP="002B2F9F">
      <w:pPr>
        <w:spacing w:line="272" w:lineRule="auto"/>
        <w:ind w:left="720" w:right="480"/>
        <w:rPr>
          <w:rFonts w:ascii="Arial" w:eastAsia="Arial" w:hAnsi="Arial" w:cs="Arial"/>
          <w:b/>
          <w:color w:val="00000A"/>
          <w:sz w:val="24"/>
        </w:rPr>
      </w:pPr>
      <w:r w:rsidRPr="00350D4F">
        <w:rPr>
          <w:rFonts w:ascii="Arial" w:eastAsia="Arial" w:hAnsi="Arial" w:cs="Arial"/>
          <w:b/>
          <w:color w:val="00000A"/>
          <w:sz w:val="24"/>
        </w:rPr>
        <w:t xml:space="preserve">In Item #7 of your report, write the syslog rule that specifies what to do with the record you sent to syslog in step </w:t>
      </w:r>
      <w:hyperlink w:anchor="page5" w:history="1">
        <w:r w:rsidRPr="00350D4F">
          <w:rPr>
            <w:rFonts w:ascii="Arial" w:eastAsia="Arial" w:hAnsi="Arial" w:cs="Arial"/>
            <w:b/>
            <w:color w:val="00000A"/>
            <w:sz w:val="24"/>
          </w:rPr>
          <w:t xml:space="preserve">#2 </w:t>
        </w:r>
      </w:hyperlink>
      <w:r w:rsidRPr="00350D4F">
        <w:rPr>
          <w:rFonts w:ascii="Arial" w:eastAsia="Arial" w:hAnsi="Arial" w:cs="Arial"/>
          <w:b/>
          <w:color w:val="00000A"/>
          <w:sz w:val="24"/>
        </w:rPr>
        <w:t>above.</w:t>
      </w:r>
    </w:p>
    <w:p w:rsidR="00FF498A" w:rsidRDefault="00FF498A" w:rsidP="00FF498A">
      <w:pPr>
        <w:spacing w:line="272" w:lineRule="auto"/>
        <w:ind w:right="480"/>
        <w:rPr>
          <w:rFonts w:ascii="Arial" w:eastAsia="Arial" w:hAnsi="Arial" w:cs="Arial"/>
          <w:color w:val="00000A"/>
          <w:sz w:val="24"/>
        </w:rPr>
      </w:pPr>
      <w:r>
        <w:rPr>
          <w:rFonts w:ascii="Arial" w:eastAsia="Arial" w:hAnsi="Arial" w:cs="Arial"/>
          <w:noProof/>
          <w:color w:val="00000A"/>
          <w:sz w:val="24"/>
          <w:lang w:eastAsia="en-GB"/>
        </w:rPr>
        <w:drawing>
          <wp:inline distT="0" distB="0" distL="0" distR="0">
            <wp:extent cx="5943600" cy="1459865"/>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459865"/>
                    </a:xfrm>
                    <a:prstGeom prst="rect">
                      <a:avLst/>
                    </a:prstGeom>
                  </pic:spPr>
                </pic:pic>
              </a:graphicData>
            </a:graphic>
          </wp:inline>
        </w:drawing>
      </w:r>
    </w:p>
    <w:p w:rsidR="00FF498A" w:rsidRPr="00350D4F" w:rsidRDefault="00FF498A" w:rsidP="00FF498A">
      <w:pPr>
        <w:numPr>
          <w:ilvl w:val="0"/>
          <w:numId w:val="21"/>
        </w:numPr>
        <w:tabs>
          <w:tab w:val="left" w:pos="720"/>
        </w:tabs>
        <w:spacing w:after="0" w:line="0" w:lineRule="atLeast"/>
        <w:ind w:left="720" w:hanging="298"/>
        <w:rPr>
          <w:rFonts w:ascii="Arial" w:eastAsia="Arial" w:hAnsi="Arial" w:cs="Arial"/>
          <w:color w:val="00000A"/>
          <w:sz w:val="24"/>
        </w:rPr>
      </w:pPr>
      <w:r w:rsidRPr="00350D4F">
        <w:rPr>
          <w:rFonts w:ascii="Arial" w:eastAsia="Arial" w:hAnsi="Arial" w:cs="Arial"/>
          <w:color w:val="00000A"/>
          <w:sz w:val="24"/>
        </w:rPr>
        <w:t>Exit the editor.</w:t>
      </w:r>
    </w:p>
    <w:p w:rsidR="00FF498A" w:rsidRPr="00350D4F" w:rsidRDefault="00FF498A" w:rsidP="00FF498A">
      <w:pPr>
        <w:spacing w:line="276" w:lineRule="exact"/>
        <w:rPr>
          <w:rFonts w:ascii="Arial" w:eastAsia="Arial" w:hAnsi="Arial" w:cs="Arial"/>
          <w:color w:val="00000A"/>
          <w:sz w:val="24"/>
        </w:rPr>
      </w:pPr>
    </w:p>
    <w:p w:rsidR="00FF498A" w:rsidRPr="00FF498A" w:rsidRDefault="00FF498A" w:rsidP="00FF498A">
      <w:pPr>
        <w:spacing w:line="267" w:lineRule="exact"/>
        <w:rPr>
          <w:rFonts w:ascii="Arial" w:eastAsia="Times New Roman" w:hAnsi="Arial" w:cs="Arial"/>
        </w:rPr>
      </w:pPr>
      <w:r w:rsidRPr="00350D4F">
        <w:rPr>
          <w:rFonts w:ascii="Arial" w:eastAsia="Arial" w:hAnsi="Arial" w:cs="Arial"/>
          <w:color w:val="00000A"/>
        </w:rPr>
        <w:t xml:space="preserve">Use </w:t>
      </w:r>
      <w:r w:rsidRPr="00350D4F">
        <w:rPr>
          <w:rFonts w:ascii="Arial" w:eastAsia="Courier New" w:hAnsi="Arial" w:cs="Arial"/>
          <w:color w:val="00000A"/>
        </w:rPr>
        <w:t>grep</w:t>
      </w:r>
      <w:r w:rsidRPr="00350D4F">
        <w:rPr>
          <w:rFonts w:ascii="Arial" w:eastAsia="Arial" w:hAnsi="Arial" w:cs="Arial"/>
          <w:color w:val="00000A"/>
        </w:rPr>
        <w:t xml:space="preserve"> (or some other tool of your choice) to verify that your log entry has been saved in the file you think it should be saved in (per the rule you recorded </w:t>
      </w:r>
      <w:r w:rsidRPr="00FF498A">
        <w:rPr>
          <w:rFonts w:ascii="Arial" w:eastAsia="Times New Roman" w:hAnsi="Arial" w:cs="Arial"/>
        </w:rPr>
        <w:t xml:space="preserve">in item #7 of the report). [If it is not there, then you probably made a mistake. In that case, feel free to </w:t>
      </w:r>
      <w:proofErr w:type="spellStart"/>
      <w:r w:rsidRPr="00FF498A">
        <w:rPr>
          <w:rFonts w:ascii="Arial" w:eastAsia="Times New Roman" w:hAnsi="Arial" w:cs="Arial"/>
        </w:rPr>
        <w:t>reevaluate</w:t>
      </w:r>
      <w:proofErr w:type="spellEnd"/>
      <w:r w:rsidRPr="00FF498A">
        <w:rPr>
          <w:rFonts w:ascii="Arial" w:eastAsia="Times New Roman" w:hAnsi="Arial" w:cs="Arial"/>
        </w:rPr>
        <w:t xml:space="preserve"> the rule you chose until you get it right.]</w:t>
      </w:r>
    </w:p>
    <w:p w:rsidR="00FF498A" w:rsidRDefault="00FF498A" w:rsidP="00FF498A">
      <w:pPr>
        <w:spacing w:line="272" w:lineRule="auto"/>
        <w:ind w:right="480"/>
        <w:rPr>
          <w:rFonts w:ascii="Arial" w:eastAsia="Arial" w:hAnsi="Arial" w:cs="Arial"/>
          <w:color w:val="00000A"/>
          <w:sz w:val="24"/>
        </w:rPr>
      </w:pPr>
    </w:p>
    <w:p w:rsidR="00FF498A" w:rsidRDefault="00FF498A" w:rsidP="00FF498A">
      <w:pPr>
        <w:spacing w:line="272" w:lineRule="auto"/>
        <w:ind w:right="480"/>
        <w:rPr>
          <w:rFonts w:ascii="Arial" w:eastAsia="Arial" w:hAnsi="Arial" w:cs="Arial"/>
          <w:color w:val="00000A"/>
          <w:sz w:val="24"/>
        </w:rPr>
      </w:pPr>
    </w:p>
    <w:p w:rsidR="00FF498A" w:rsidRDefault="00FF498A" w:rsidP="00FF498A">
      <w:pPr>
        <w:spacing w:line="272" w:lineRule="auto"/>
        <w:ind w:right="480"/>
        <w:rPr>
          <w:rFonts w:ascii="Arial" w:eastAsia="Arial" w:hAnsi="Arial" w:cs="Arial"/>
          <w:color w:val="00000A"/>
          <w:sz w:val="24"/>
        </w:rPr>
      </w:pPr>
      <w:r>
        <w:rPr>
          <w:rFonts w:ascii="Arial" w:eastAsia="Arial" w:hAnsi="Arial" w:cs="Arial"/>
          <w:noProof/>
          <w:color w:val="00000A"/>
          <w:sz w:val="24"/>
          <w:lang w:eastAsia="en-GB"/>
        </w:rPr>
        <w:lastRenderedPageBreak/>
        <w:drawing>
          <wp:inline distT="0" distB="0" distL="0" distR="0" wp14:anchorId="6C54CB36" wp14:editId="0C04BCE6">
            <wp:extent cx="5943600" cy="101219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012190"/>
                    </a:xfrm>
                    <a:prstGeom prst="rect">
                      <a:avLst/>
                    </a:prstGeom>
                  </pic:spPr>
                </pic:pic>
              </a:graphicData>
            </a:graphic>
          </wp:inline>
        </w:drawing>
      </w:r>
    </w:p>
    <w:p w:rsidR="00FF498A" w:rsidRPr="00350D4F" w:rsidRDefault="00FF498A" w:rsidP="00FF498A">
      <w:pPr>
        <w:spacing w:line="267" w:lineRule="exact"/>
        <w:rPr>
          <w:rFonts w:ascii="Arial" w:eastAsia="Times New Roman" w:hAnsi="Arial" w:cs="Arial"/>
        </w:rPr>
      </w:pPr>
    </w:p>
    <w:p w:rsidR="002B2F9F" w:rsidRPr="00FF498A" w:rsidRDefault="002B2F9F" w:rsidP="00FF498A">
      <w:pPr>
        <w:spacing w:line="267" w:lineRule="exact"/>
        <w:rPr>
          <w:rFonts w:ascii="Arial" w:eastAsia="Times New Roman" w:hAnsi="Arial" w:cs="Arial"/>
        </w:rPr>
      </w:pPr>
      <w:r w:rsidRPr="00FF498A">
        <w:rPr>
          <w:rFonts w:ascii="Arial" w:eastAsia="Times New Roman" w:hAnsi="Arial" w:cs="Arial"/>
        </w:rPr>
        <w:t>Reopen the syslog configuration file and scroll down to the RULES section.</w:t>
      </w:r>
    </w:p>
    <w:p w:rsidR="002B2F9F" w:rsidRPr="00350D4F" w:rsidRDefault="002B2F9F" w:rsidP="002B2F9F">
      <w:pPr>
        <w:spacing w:line="276" w:lineRule="exact"/>
        <w:rPr>
          <w:rFonts w:ascii="Arial" w:eastAsia="Arial" w:hAnsi="Arial" w:cs="Arial"/>
          <w:color w:val="00000A"/>
          <w:sz w:val="24"/>
        </w:rPr>
      </w:pPr>
    </w:p>
    <w:p w:rsidR="00AF5C4C" w:rsidRDefault="002B2F9F" w:rsidP="00AF5C4C">
      <w:pPr>
        <w:spacing w:line="287" w:lineRule="auto"/>
        <w:ind w:left="720" w:right="560"/>
        <w:rPr>
          <w:rFonts w:ascii="Arial" w:eastAsia="Arial" w:hAnsi="Arial" w:cs="Arial"/>
          <w:color w:val="00000A"/>
        </w:rPr>
      </w:pPr>
      <w:r w:rsidRPr="00350D4F">
        <w:rPr>
          <w:rFonts w:ascii="Arial" w:eastAsia="Arial" w:hAnsi="Arial" w:cs="Arial"/>
          <w:color w:val="00000A"/>
        </w:rPr>
        <w:t xml:space="preserve">Add a new syslog rule that puts </w:t>
      </w:r>
      <w:r w:rsidRPr="00350D4F">
        <w:rPr>
          <w:rFonts w:ascii="Arial" w:eastAsia="Arial" w:hAnsi="Arial" w:cs="Arial"/>
          <w:color w:val="00000A"/>
          <w:u w:val="single"/>
        </w:rPr>
        <w:t>all</w:t>
      </w:r>
      <w:r w:rsidRPr="00350D4F">
        <w:rPr>
          <w:rFonts w:ascii="Arial" w:eastAsia="Arial" w:hAnsi="Arial" w:cs="Arial"/>
          <w:color w:val="00000A"/>
        </w:rPr>
        <w:t xml:space="preserve"> messages with a priority of “debug” into a file called </w:t>
      </w:r>
      <w:r w:rsidRPr="00350D4F">
        <w:rPr>
          <w:rFonts w:ascii="Arial" w:eastAsia="Courier New" w:hAnsi="Arial" w:cs="Arial"/>
          <w:color w:val="00000A"/>
        </w:rPr>
        <w:t>/</w:t>
      </w:r>
      <w:proofErr w:type="spellStart"/>
      <w:r w:rsidRPr="00350D4F">
        <w:rPr>
          <w:rFonts w:ascii="Arial" w:eastAsia="Courier New" w:hAnsi="Arial" w:cs="Arial"/>
          <w:color w:val="00000A"/>
        </w:rPr>
        <w:t>var</w:t>
      </w:r>
      <w:proofErr w:type="spellEnd"/>
      <w:r w:rsidRPr="00350D4F">
        <w:rPr>
          <w:rFonts w:ascii="Arial" w:eastAsia="Courier New" w:hAnsi="Arial" w:cs="Arial"/>
          <w:color w:val="00000A"/>
        </w:rPr>
        <w:t>/log/</w:t>
      </w:r>
      <w:proofErr w:type="spellStart"/>
      <w:r w:rsidRPr="00350D4F">
        <w:rPr>
          <w:rFonts w:ascii="Arial" w:eastAsia="Courier New" w:hAnsi="Arial" w:cs="Arial"/>
          <w:color w:val="00000A"/>
        </w:rPr>
        <w:t>mydebug</w:t>
      </w:r>
      <w:proofErr w:type="spellEnd"/>
      <w:r w:rsidRPr="00350D4F">
        <w:rPr>
          <w:rFonts w:ascii="Arial" w:eastAsia="Arial" w:hAnsi="Arial" w:cs="Arial"/>
          <w:color w:val="00000A"/>
        </w:rPr>
        <w:t xml:space="preserve">. The file should </w:t>
      </w:r>
      <w:r w:rsidRPr="00350D4F">
        <w:rPr>
          <w:rFonts w:ascii="Arial" w:eastAsia="Arial" w:hAnsi="Arial" w:cs="Arial"/>
          <w:color w:val="00000A"/>
          <w:u w:val="single"/>
        </w:rPr>
        <w:t>only</w:t>
      </w:r>
      <w:r w:rsidRPr="00350D4F">
        <w:rPr>
          <w:rFonts w:ascii="Arial" w:eastAsia="Arial" w:hAnsi="Arial" w:cs="Arial"/>
          <w:color w:val="00000A"/>
        </w:rPr>
        <w:t xml:space="preserve"> have debug messages. Feel free to refer to the lecture slides and your lecture notes to figure out what to do.</w:t>
      </w:r>
    </w:p>
    <w:p w:rsidR="00AF5C4C" w:rsidRDefault="00AF5C4C" w:rsidP="00AF5C4C">
      <w:pPr>
        <w:spacing w:line="287" w:lineRule="auto"/>
        <w:ind w:right="560"/>
        <w:rPr>
          <w:rFonts w:ascii="Arial" w:eastAsia="Arial" w:hAnsi="Arial" w:cs="Arial"/>
          <w:color w:val="00000A"/>
        </w:rPr>
      </w:pPr>
      <w:r>
        <w:rPr>
          <w:rFonts w:ascii="Arial" w:eastAsia="Arial" w:hAnsi="Arial" w:cs="Arial"/>
          <w:noProof/>
          <w:color w:val="00000A"/>
          <w:lang w:eastAsia="en-GB"/>
        </w:rPr>
        <w:drawing>
          <wp:inline distT="0" distB="0" distL="0" distR="0">
            <wp:extent cx="5943600" cy="82613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826135"/>
                    </a:xfrm>
                    <a:prstGeom prst="rect">
                      <a:avLst/>
                    </a:prstGeom>
                  </pic:spPr>
                </pic:pic>
              </a:graphicData>
            </a:graphic>
          </wp:inline>
        </w:drawing>
      </w:r>
    </w:p>
    <w:p w:rsidR="00AF5C4C" w:rsidRDefault="00AF5C4C" w:rsidP="00AF5C4C">
      <w:pPr>
        <w:spacing w:line="287" w:lineRule="auto"/>
        <w:ind w:right="560"/>
        <w:rPr>
          <w:rFonts w:ascii="Arial" w:eastAsia="Arial" w:hAnsi="Arial" w:cs="Arial"/>
          <w:color w:val="00000A"/>
        </w:rPr>
      </w:pPr>
      <w:r>
        <w:rPr>
          <w:rFonts w:ascii="Arial" w:eastAsia="Arial" w:hAnsi="Arial" w:cs="Arial"/>
          <w:noProof/>
          <w:color w:val="00000A"/>
          <w:lang w:eastAsia="en-GB"/>
        </w:rPr>
        <w:drawing>
          <wp:inline distT="0" distB="0" distL="0" distR="0">
            <wp:extent cx="5943600" cy="150939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509395"/>
                    </a:xfrm>
                    <a:prstGeom prst="rect">
                      <a:avLst/>
                    </a:prstGeom>
                  </pic:spPr>
                </pic:pic>
              </a:graphicData>
            </a:graphic>
          </wp:inline>
        </w:drawing>
      </w:r>
    </w:p>
    <w:p w:rsidR="00AF5C4C" w:rsidRPr="00350D4F" w:rsidRDefault="00AF5C4C" w:rsidP="00AF5C4C">
      <w:pPr>
        <w:spacing w:line="287" w:lineRule="auto"/>
        <w:ind w:right="560"/>
        <w:rPr>
          <w:rFonts w:ascii="Arial" w:eastAsia="Arial" w:hAnsi="Arial" w:cs="Arial"/>
          <w:color w:val="00000A"/>
        </w:rPr>
      </w:pPr>
    </w:p>
    <w:p w:rsidR="002B2F9F" w:rsidRPr="00350D4F" w:rsidRDefault="002B2F9F" w:rsidP="002B2F9F">
      <w:pPr>
        <w:spacing w:line="110" w:lineRule="exact"/>
        <w:rPr>
          <w:rFonts w:ascii="Arial" w:eastAsia="Arial" w:hAnsi="Arial" w:cs="Arial"/>
          <w:color w:val="00000A"/>
          <w:sz w:val="24"/>
        </w:rPr>
      </w:pPr>
    </w:p>
    <w:p w:rsidR="002B2F9F" w:rsidRPr="00350D4F" w:rsidRDefault="002B2F9F" w:rsidP="002B2F9F">
      <w:pPr>
        <w:spacing w:line="272" w:lineRule="auto"/>
        <w:ind w:left="720" w:right="1760"/>
        <w:rPr>
          <w:rFonts w:ascii="Arial" w:eastAsia="Arial" w:hAnsi="Arial" w:cs="Arial"/>
          <w:b/>
          <w:color w:val="00000A"/>
          <w:sz w:val="24"/>
        </w:rPr>
      </w:pPr>
      <w:r w:rsidRPr="00350D4F">
        <w:rPr>
          <w:rFonts w:ascii="Arial" w:eastAsia="Arial" w:hAnsi="Arial" w:cs="Arial"/>
          <w:b/>
          <w:color w:val="00000A"/>
          <w:sz w:val="24"/>
        </w:rPr>
        <w:t>In Item #8 of your report, write the rule you used to meet the above requirement.</w:t>
      </w:r>
    </w:p>
    <w:p w:rsidR="002B2F9F" w:rsidRPr="00350D4F" w:rsidRDefault="002B2F9F" w:rsidP="002B2F9F">
      <w:pPr>
        <w:spacing w:line="132" w:lineRule="exact"/>
        <w:rPr>
          <w:rFonts w:ascii="Arial" w:eastAsia="Arial" w:hAnsi="Arial" w:cs="Arial"/>
          <w:color w:val="00000A"/>
          <w:sz w:val="24"/>
        </w:rPr>
      </w:pPr>
    </w:p>
    <w:p w:rsidR="002B2F9F" w:rsidRPr="00350D4F" w:rsidRDefault="002B2F9F" w:rsidP="002B2F9F">
      <w:pPr>
        <w:numPr>
          <w:ilvl w:val="0"/>
          <w:numId w:val="13"/>
        </w:numPr>
        <w:tabs>
          <w:tab w:val="left" w:pos="720"/>
        </w:tabs>
        <w:spacing w:after="0" w:line="0" w:lineRule="atLeast"/>
        <w:ind w:left="720" w:hanging="298"/>
        <w:rPr>
          <w:rFonts w:ascii="Arial" w:eastAsia="Arial" w:hAnsi="Arial" w:cs="Arial"/>
          <w:color w:val="00000A"/>
          <w:sz w:val="24"/>
        </w:rPr>
      </w:pPr>
      <w:r w:rsidRPr="00350D4F">
        <w:rPr>
          <w:rFonts w:ascii="Arial" w:eastAsia="Arial" w:hAnsi="Arial" w:cs="Arial"/>
          <w:color w:val="00000A"/>
          <w:sz w:val="24"/>
        </w:rPr>
        <w:t>Save your changes to the configuration file and then exit the editor.</w:t>
      </w:r>
    </w:p>
    <w:p w:rsidR="002B2F9F" w:rsidRPr="00350D4F" w:rsidRDefault="002B2F9F" w:rsidP="002B2F9F">
      <w:pPr>
        <w:spacing w:line="276" w:lineRule="exact"/>
        <w:rPr>
          <w:rFonts w:ascii="Arial" w:eastAsia="Arial" w:hAnsi="Arial" w:cs="Arial"/>
          <w:color w:val="00000A"/>
          <w:sz w:val="24"/>
        </w:rPr>
      </w:pPr>
    </w:p>
    <w:p w:rsidR="002B2F9F" w:rsidRPr="00350D4F" w:rsidRDefault="002B2F9F" w:rsidP="002B2F9F">
      <w:pPr>
        <w:numPr>
          <w:ilvl w:val="0"/>
          <w:numId w:val="13"/>
        </w:numPr>
        <w:tabs>
          <w:tab w:val="left" w:pos="720"/>
        </w:tabs>
        <w:spacing w:after="0" w:line="0" w:lineRule="atLeast"/>
        <w:ind w:left="720" w:hanging="298"/>
        <w:rPr>
          <w:rFonts w:ascii="Arial" w:eastAsia="Arial" w:hAnsi="Arial" w:cs="Arial"/>
          <w:color w:val="00000A"/>
          <w:sz w:val="24"/>
        </w:rPr>
      </w:pPr>
      <w:r w:rsidRPr="00350D4F">
        <w:rPr>
          <w:rFonts w:ascii="Arial" w:eastAsia="Arial" w:hAnsi="Arial" w:cs="Arial"/>
          <w:color w:val="00000A"/>
          <w:sz w:val="24"/>
        </w:rPr>
        <w:t xml:space="preserve">Restart </w:t>
      </w:r>
      <w:proofErr w:type="spellStart"/>
      <w:r w:rsidRPr="00350D4F">
        <w:rPr>
          <w:rFonts w:ascii="Arial" w:eastAsia="Arial" w:hAnsi="Arial" w:cs="Arial"/>
          <w:color w:val="00000A"/>
          <w:sz w:val="24"/>
        </w:rPr>
        <w:t>rsyslog</w:t>
      </w:r>
      <w:proofErr w:type="spellEnd"/>
      <w:r w:rsidRPr="00350D4F">
        <w:rPr>
          <w:rFonts w:ascii="Arial" w:eastAsia="Arial" w:hAnsi="Arial" w:cs="Arial"/>
          <w:color w:val="00000A"/>
          <w:sz w:val="24"/>
        </w:rPr>
        <w:t xml:space="preserve"> again (so your new rule will take effect):</w:t>
      </w:r>
    </w:p>
    <w:p w:rsidR="002B2F9F" w:rsidRPr="00350D4F" w:rsidRDefault="002B2F9F" w:rsidP="002B2F9F">
      <w:pPr>
        <w:spacing w:line="16" w:lineRule="exact"/>
        <w:rPr>
          <w:rFonts w:ascii="Arial" w:eastAsia="Times New Roman" w:hAnsi="Arial" w:cs="Arial"/>
        </w:rPr>
      </w:pPr>
    </w:p>
    <w:p w:rsidR="002B2F9F" w:rsidRPr="00350D4F" w:rsidRDefault="002B2F9F" w:rsidP="002B2F9F">
      <w:pPr>
        <w:spacing w:line="0" w:lineRule="atLeast"/>
        <w:ind w:left="960"/>
        <w:rPr>
          <w:rFonts w:ascii="Arial" w:eastAsia="Courier New" w:hAnsi="Arial" w:cs="Arial"/>
          <w:color w:val="00000A"/>
          <w:sz w:val="24"/>
        </w:rPr>
      </w:pPr>
      <w:proofErr w:type="spellStart"/>
      <w:proofErr w:type="gramStart"/>
      <w:r w:rsidRPr="00350D4F">
        <w:rPr>
          <w:rFonts w:ascii="Arial" w:eastAsia="Courier New" w:hAnsi="Arial" w:cs="Arial"/>
          <w:color w:val="00000A"/>
          <w:sz w:val="24"/>
        </w:rPr>
        <w:t>systemctl</w:t>
      </w:r>
      <w:proofErr w:type="spellEnd"/>
      <w:proofErr w:type="gramEnd"/>
      <w:r w:rsidRPr="00350D4F">
        <w:rPr>
          <w:rFonts w:ascii="Arial" w:eastAsia="Courier New" w:hAnsi="Arial" w:cs="Arial"/>
          <w:color w:val="00000A"/>
          <w:sz w:val="24"/>
        </w:rPr>
        <w:t xml:space="preserve"> restart </w:t>
      </w:r>
      <w:proofErr w:type="spellStart"/>
      <w:r w:rsidRPr="00350D4F">
        <w:rPr>
          <w:rFonts w:ascii="Arial" w:eastAsia="Courier New" w:hAnsi="Arial" w:cs="Arial"/>
          <w:color w:val="00000A"/>
          <w:sz w:val="24"/>
        </w:rPr>
        <w:t>rsyslog</w:t>
      </w:r>
      <w:proofErr w:type="spellEnd"/>
    </w:p>
    <w:p w:rsidR="002B2F9F" w:rsidRPr="00350D4F" w:rsidRDefault="002B2F9F" w:rsidP="002B2F9F">
      <w:pPr>
        <w:spacing w:line="247" w:lineRule="auto"/>
        <w:ind w:left="720" w:right="560"/>
        <w:rPr>
          <w:rFonts w:ascii="Arial" w:eastAsia="Arial" w:hAnsi="Arial" w:cs="Arial"/>
          <w:color w:val="00000A"/>
          <w:sz w:val="24"/>
        </w:rPr>
      </w:pPr>
      <w:r w:rsidRPr="00350D4F">
        <w:rPr>
          <w:rFonts w:ascii="Arial" w:eastAsia="Arial" w:hAnsi="Arial" w:cs="Arial"/>
          <w:color w:val="00000A"/>
          <w:sz w:val="24"/>
        </w:rPr>
        <w:t xml:space="preserve">If your change to </w:t>
      </w:r>
      <w:proofErr w:type="spellStart"/>
      <w:r w:rsidRPr="00350D4F">
        <w:rPr>
          <w:rFonts w:ascii="Arial" w:eastAsia="Courier New" w:hAnsi="Arial" w:cs="Arial"/>
          <w:color w:val="00000A"/>
          <w:sz w:val="24"/>
        </w:rPr>
        <w:t>rsyslog.conf</w:t>
      </w:r>
      <w:proofErr w:type="spellEnd"/>
      <w:r w:rsidRPr="00350D4F">
        <w:rPr>
          <w:rFonts w:ascii="Arial" w:eastAsia="Arial" w:hAnsi="Arial" w:cs="Arial"/>
          <w:color w:val="00000A"/>
          <w:sz w:val="24"/>
        </w:rPr>
        <w:t xml:space="preserve"> has a syntax error, then it will be reported at the end of </w:t>
      </w: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var</w:t>
      </w:r>
      <w:proofErr w:type="spellEnd"/>
      <w:r w:rsidRPr="00350D4F">
        <w:rPr>
          <w:rFonts w:ascii="Arial" w:eastAsia="Courier New" w:hAnsi="Arial" w:cs="Arial"/>
          <w:color w:val="00000A"/>
          <w:sz w:val="24"/>
        </w:rPr>
        <w:t>/log/messages</w:t>
      </w:r>
      <w:r w:rsidRPr="00350D4F">
        <w:rPr>
          <w:rFonts w:ascii="Arial" w:eastAsia="Arial" w:hAnsi="Arial" w:cs="Arial"/>
          <w:color w:val="00000A"/>
          <w:sz w:val="24"/>
        </w:rPr>
        <w:t>.</w:t>
      </w:r>
    </w:p>
    <w:p w:rsidR="002B2F9F" w:rsidRPr="00350D4F" w:rsidRDefault="002B2F9F" w:rsidP="002B2F9F">
      <w:pPr>
        <w:spacing w:line="256" w:lineRule="exact"/>
        <w:rPr>
          <w:rFonts w:ascii="Arial" w:eastAsia="Times New Roman" w:hAnsi="Arial" w:cs="Arial"/>
        </w:rPr>
      </w:pPr>
    </w:p>
    <w:p w:rsidR="002B2F9F" w:rsidRPr="00AF5C4C" w:rsidRDefault="002B2F9F" w:rsidP="002B2F9F">
      <w:pPr>
        <w:numPr>
          <w:ilvl w:val="0"/>
          <w:numId w:val="14"/>
        </w:numPr>
        <w:tabs>
          <w:tab w:val="left" w:pos="720"/>
        </w:tabs>
        <w:spacing w:after="0" w:line="247" w:lineRule="auto"/>
        <w:ind w:left="720" w:right="1360" w:hanging="298"/>
        <w:rPr>
          <w:rFonts w:ascii="Arial" w:eastAsia="Courier New" w:hAnsi="Arial" w:cs="Arial"/>
          <w:color w:val="00000A"/>
          <w:sz w:val="24"/>
        </w:rPr>
      </w:pPr>
      <w:r w:rsidRPr="00350D4F">
        <w:rPr>
          <w:rFonts w:ascii="Arial" w:eastAsia="Arial" w:hAnsi="Arial" w:cs="Arial"/>
          <w:color w:val="00000A"/>
          <w:sz w:val="24"/>
        </w:rPr>
        <w:t xml:space="preserve">Now that you know how to use </w:t>
      </w:r>
      <w:r w:rsidRPr="00350D4F">
        <w:rPr>
          <w:rFonts w:ascii="Arial" w:eastAsia="Courier New" w:hAnsi="Arial" w:cs="Arial"/>
          <w:color w:val="00000A"/>
          <w:sz w:val="24"/>
        </w:rPr>
        <w:t>logger</w:t>
      </w:r>
      <w:r w:rsidRPr="00350D4F">
        <w:rPr>
          <w:rFonts w:ascii="Arial" w:eastAsia="Arial" w:hAnsi="Arial" w:cs="Arial"/>
          <w:color w:val="00000A"/>
          <w:sz w:val="24"/>
        </w:rPr>
        <w:t xml:space="preserve">, use it to test the rule you added to </w:t>
      </w:r>
      <w:proofErr w:type="spellStart"/>
      <w:r w:rsidRPr="00350D4F">
        <w:rPr>
          <w:rFonts w:ascii="Arial" w:eastAsia="Courier New" w:hAnsi="Arial" w:cs="Arial"/>
          <w:color w:val="00000A"/>
          <w:sz w:val="24"/>
        </w:rPr>
        <w:t>rsyslog.conf</w:t>
      </w:r>
      <w:proofErr w:type="spellEnd"/>
      <w:r w:rsidRPr="00350D4F">
        <w:rPr>
          <w:rFonts w:ascii="Arial" w:eastAsia="Courier New" w:hAnsi="Arial" w:cs="Arial"/>
          <w:color w:val="00000A"/>
          <w:sz w:val="24"/>
        </w:rPr>
        <w:t xml:space="preserve"> </w:t>
      </w:r>
      <w:r w:rsidRPr="00350D4F">
        <w:rPr>
          <w:rFonts w:ascii="Arial" w:eastAsia="Arial" w:hAnsi="Arial" w:cs="Arial"/>
          <w:color w:val="00000A"/>
          <w:sz w:val="24"/>
        </w:rPr>
        <w:t xml:space="preserve">in step </w:t>
      </w:r>
      <w:hyperlink w:anchor="page5" w:history="1">
        <w:r w:rsidRPr="00350D4F">
          <w:rPr>
            <w:rFonts w:ascii="Arial" w:eastAsia="Arial" w:hAnsi="Arial" w:cs="Arial"/>
            <w:color w:val="00000A"/>
            <w:sz w:val="24"/>
          </w:rPr>
          <w:t xml:space="preserve">#6 </w:t>
        </w:r>
      </w:hyperlink>
      <w:r w:rsidRPr="00350D4F">
        <w:rPr>
          <w:rFonts w:ascii="Arial" w:eastAsia="Arial" w:hAnsi="Arial" w:cs="Arial"/>
          <w:color w:val="00000A"/>
          <w:sz w:val="24"/>
        </w:rPr>
        <w:t>above.</w:t>
      </w:r>
    </w:p>
    <w:p w:rsidR="00AF5C4C" w:rsidRDefault="00AF5C4C" w:rsidP="00AF5C4C">
      <w:pPr>
        <w:tabs>
          <w:tab w:val="left" w:pos="720"/>
        </w:tabs>
        <w:spacing w:after="0" w:line="247" w:lineRule="auto"/>
        <w:ind w:right="1360"/>
        <w:rPr>
          <w:rFonts w:ascii="Arial" w:eastAsia="Courier New" w:hAnsi="Arial" w:cs="Arial"/>
          <w:color w:val="00000A"/>
          <w:sz w:val="24"/>
        </w:rPr>
      </w:pPr>
      <w:r>
        <w:rPr>
          <w:rFonts w:ascii="Arial" w:eastAsia="Courier New" w:hAnsi="Arial" w:cs="Arial"/>
          <w:noProof/>
          <w:color w:val="00000A"/>
          <w:sz w:val="24"/>
          <w:lang w:eastAsia="en-GB"/>
        </w:rPr>
        <w:lastRenderedPageBreak/>
        <w:drawing>
          <wp:inline distT="0" distB="0" distL="0" distR="0">
            <wp:extent cx="5943600" cy="187007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870075"/>
                    </a:xfrm>
                    <a:prstGeom prst="rect">
                      <a:avLst/>
                    </a:prstGeom>
                  </pic:spPr>
                </pic:pic>
              </a:graphicData>
            </a:graphic>
          </wp:inline>
        </w:drawing>
      </w:r>
    </w:p>
    <w:p w:rsidR="00AF5C4C" w:rsidRPr="00350D4F" w:rsidRDefault="00AF5C4C" w:rsidP="00AF5C4C">
      <w:pPr>
        <w:tabs>
          <w:tab w:val="left" w:pos="720"/>
        </w:tabs>
        <w:spacing w:after="0" w:line="247" w:lineRule="auto"/>
        <w:ind w:right="1360"/>
        <w:rPr>
          <w:rFonts w:ascii="Arial" w:eastAsia="Courier New" w:hAnsi="Arial" w:cs="Arial"/>
          <w:color w:val="00000A"/>
          <w:sz w:val="24"/>
        </w:rPr>
      </w:pPr>
    </w:p>
    <w:p w:rsidR="002B2F9F" w:rsidRPr="00350D4F" w:rsidRDefault="002B2F9F" w:rsidP="002B2F9F">
      <w:pPr>
        <w:spacing w:line="250" w:lineRule="exact"/>
        <w:rPr>
          <w:rFonts w:ascii="Arial" w:eastAsia="Courier New" w:hAnsi="Arial" w:cs="Arial"/>
          <w:color w:val="00000A"/>
          <w:sz w:val="24"/>
        </w:rPr>
      </w:pPr>
    </w:p>
    <w:p w:rsidR="002B2F9F" w:rsidRPr="00350D4F" w:rsidRDefault="002B2F9F" w:rsidP="002B2F9F">
      <w:pPr>
        <w:spacing w:line="271" w:lineRule="auto"/>
        <w:ind w:left="720" w:right="1580"/>
        <w:rPr>
          <w:rFonts w:ascii="Arial" w:eastAsia="Arial" w:hAnsi="Arial" w:cs="Arial"/>
          <w:b/>
          <w:color w:val="00000A"/>
          <w:sz w:val="24"/>
        </w:rPr>
      </w:pPr>
      <w:r w:rsidRPr="00350D4F">
        <w:rPr>
          <w:rFonts w:ascii="Arial" w:eastAsia="Arial" w:hAnsi="Arial" w:cs="Arial"/>
          <w:b/>
          <w:color w:val="00000A"/>
          <w:sz w:val="24"/>
        </w:rPr>
        <w:t xml:space="preserve">In Item #9 of your report, describe how you used </w:t>
      </w:r>
      <w:r w:rsidRPr="00350D4F">
        <w:rPr>
          <w:rFonts w:ascii="Arial" w:eastAsia="Courier New" w:hAnsi="Arial" w:cs="Arial"/>
          <w:b/>
          <w:color w:val="00000A"/>
          <w:sz w:val="24"/>
        </w:rPr>
        <w:t>logger</w:t>
      </w:r>
      <w:r w:rsidRPr="00350D4F">
        <w:rPr>
          <w:rFonts w:ascii="Arial" w:eastAsia="Arial" w:hAnsi="Arial" w:cs="Arial"/>
          <w:b/>
          <w:color w:val="00000A"/>
          <w:sz w:val="24"/>
        </w:rPr>
        <w:t xml:space="preserve"> (and other commands) to test the rule you added in step </w:t>
      </w:r>
      <w:hyperlink w:anchor="page5" w:history="1">
        <w:r w:rsidRPr="00350D4F">
          <w:rPr>
            <w:rFonts w:ascii="Arial" w:eastAsia="Arial" w:hAnsi="Arial" w:cs="Arial"/>
            <w:b/>
            <w:color w:val="00000A"/>
            <w:sz w:val="24"/>
          </w:rPr>
          <w:t>#6.</w:t>
        </w:r>
      </w:hyperlink>
    </w:p>
    <w:p w:rsidR="002B2F9F" w:rsidRDefault="002B2F9F" w:rsidP="002B2F9F">
      <w:pPr>
        <w:numPr>
          <w:ilvl w:val="0"/>
          <w:numId w:val="15"/>
        </w:numPr>
        <w:tabs>
          <w:tab w:val="left" w:pos="1080"/>
        </w:tabs>
        <w:spacing w:after="0" w:line="264" w:lineRule="auto"/>
        <w:ind w:left="720" w:right="1260" w:hanging="298"/>
        <w:rPr>
          <w:rFonts w:ascii="Arial" w:eastAsia="Arial" w:hAnsi="Arial" w:cs="Arial"/>
          <w:color w:val="00000A"/>
          <w:sz w:val="24"/>
        </w:rPr>
      </w:pPr>
      <w:bookmarkStart w:id="5" w:name="page6"/>
      <w:bookmarkEnd w:id="5"/>
      <w:r w:rsidRPr="00350D4F">
        <w:rPr>
          <w:rFonts w:ascii="Arial" w:eastAsia="Arial" w:hAnsi="Arial" w:cs="Arial"/>
          <w:color w:val="00000A"/>
          <w:sz w:val="24"/>
        </w:rPr>
        <w:t xml:space="preserve">Do the following to display the permissions associated with the </w:t>
      </w:r>
      <w:r w:rsidRPr="00350D4F">
        <w:rPr>
          <w:rFonts w:ascii="Arial" w:eastAsia="Courier New" w:hAnsi="Arial" w:cs="Arial"/>
          <w:color w:val="00000A"/>
          <w:sz w:val="24"/>
        </w:rPr>
        <w:t>logger</w:t>
      </w:r>
      <w:r w:rsidRPr="00350D4F">
        <w:rPr>
          <w:rFonts w:ascii="Arial" w:eastAsia="Arial" w:hAnsi="Arial" w:cs="Arial"/>
          <w:color w:val="00000A"/>
          <w:sz w:val="24"/>
        </w:rPr>
        <w:t xml:space="preserve"> command:</w:t>
      </w:r>
    </w:p>
    <w:p w:rsidR="00306250" w:rsidRDefault="00306250" w:rsidP="00306250">
      <w:pPr>
        <w:tabs>
          <w:tab w:val="left" w:pos="1080"/>
        </w:tabs>
        <w:spacing w:after="0" w:line="264" w:lineRule="auto"/>
        <w:ind w:right="1260"/>
        <w:rPr>
          <w:rFonts w:ascii="Arial" w:eastAsia="Arial" w:hAnsi="Arial" w:cs="Arial"/>
          <w:color w:val="00000A"/>
          <w:sz w:val="24"/>
        </w:rPr>
      </w:pPr>
    </w:p>
    <w:p w:rsidR="00306250" w:rsidRDefault="00306250" w:rsidP="00306250">
      <w:pPr>
        <w:tabs>
          <w:tab w:val="left" w:pos="1080"/>
        </w:tabs>
        <w:spacing w:after="0" w:line="264" w:lineRule="auto"/>
        <w:ind w:right="1260"/>
        <w:rPr>
          <w:rFonts w:ascii="Arial" w:eastAsia="Arial" w:hAnsi="Arial" w:cs="Arial"/>
          <w:color w:val="00000A"/>
          <w:sz w:val="24"/>
        </w:rPr>
      </w:pPr>
      <w:r>
        <w:rPr>
          <w:rFonts w:ascii="Arial" w:eastAsia="Arial" w:hAnsi="Arial" w:cs="Arial"/>
          <w:color w:val="00000A"/>
          <w:sz w:val="24"/>
        </w:rPr>
        <w:tab/>
      </w:r>
      <w:proofErr w:type="spellStart"/>
      <w:proofErr w:type="gramStart"/>
      <w:r>
        <w:rPr>
          <w:rFonts w:ascii="Arial" w:eastAsia="Arial" w:hAnsi="Arial" w:cs="Arial"/>
          <w:color w:val="00000A"/>
          <w:sz w:val="24"/>
        </w:rPr>
        <w:t>ll</w:t>
      </w:r>
      <w:proofErr w:type="spellEnd"/>
      <w:proofErr w:type="gramEnd"/>
      <w:r>
        <w:rPr>
          <w:rFonts w:ascii="Arial" w:eastAsia="Arial" w:hAnsi="Arial" w:cs="Arial"/>
          <w:color w:val="00000A"/>
          <w:sz w:val="24"/>
        </w:rPr>
        <w:t xml:space="preserve"> </w:t>
      </w:r>
      <w:r w:rsidRPr="00350D4F">
        <w:rPr>
          <w:rFonts w:ascii="Arial" w:eastAsia="Courier New" w:hAnsi="Arial" w:cs="Arial"/>
          <w:color w:val="00000A"/>
          <w:sz w:val="24"/>
        </w:rPr>
        <w:t>/bin/logger</w:t>
      </w:r>
    </w:p>
    <w:p w:rsidR="00AF5C4C" w:rsidRDefault="00306250" w:rsidP="00AF5C4C">
      <w:pPr>
        <w:tabs>
          <w:tab w:val="left" w:pos="1080"/>
        </w:tabs>
        <w:spacing w:after="0" w:line="264" w:lineRule="auto"/>
        <w:ind w:left="422" w:right="1260"/>
        <w:rPr>
          <w:rFonts w:ascii="Arial" w:eastAsia="Arial" w:hAnsi="Arial" w:cs="Arial"/>
          <w:color w:val="00000A"/>
          <w:sz w:val="24"/>
        </w:rPr>
      </w:pPr>
      <w:r>
        <w:rPr>
          <w:rFonts w:ascii="Arial" w:eastAsia="Times New Roman" w:hAnsi="Arial" w:cs="Arial"/>
          <w:noProof/>
          <w:lang w:eastAsia="en-GB"/>
        </w:rPr>
        <w:drawing>
          <wp:inline distT="0" distB="0" distL="0" distR="0" wp14:anchorId="34AA2D86" wp14:editId="7FA14904">
            <wp:extent cx="5943600" cy="3657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65760"/>
                    </a:xfrm>
                    <a:prstGeom prst="rect">
                      <a:avLst/>
                    </a:prstGeom>
                  </pic:spPr>
                </pic:pic>
              </a:graphicData>
            </a:graphic>
          </wp:inline>
        </w:drawing>
      </w:r>
    </w:p>
    <w:p w:rsidR="00306250" w:rsidRDefault="00306250" w:rsidP="00AF5C4C">
      <w:pPr>
        <w:tabs>
          <w:tab w:val="left" w:pos="1080"/>
        </w:tabs>
        <w:spacing w:after="0" w:line="264" w:lineRule="auto"/>
        <w:ind w:left="422" w:right="1260"/>
        <w:rPr>
          <w:rFonts w:ascii="Arial" w:eastAsia="Arial" w:hAnsi="Arial" w:cs="Arial"/>
          <w:color w:val="00000A"/>
          <w:sz w:val="24"/>
        </w:rPr>
      </w:pPr>
    </w:p>
    <w:p w:rsidR="00306250" w:rsidRDefault="00306250" w:rsidP="00AF5C4C">
      <w:pPr>
        <w:tabs>
          <w:tab w:val="left" w:pos="1080"/>
        </w:tabs>
        <w:spacing w:after="0" w:line="264" w:lineRule="auto"/>
        <w:ind w:left="422" w:right="1260"/>
        <w:rPr>
          <w:rFonts w:ascii="Arial" w:eastAsia="Arial" w:hAnsi="Arial" w:cs="Arial"/>
          <w:color w:val="00000A"/>
          <w:sz w:val="24"/>
        </w:rPr>
      </w:pPr>
      <w:r>
        <w:rPr>
          <w:rFonts w:ascii="Arial" w:eastAsia="Arial" w:hAnsi="Arial" w:cs="Arial"/>
          <w:noProof/>
          <w:color w:val="00000A"/>
          <w:sz w:val="24"/>
          <w:lang w:eastAsia="en-GB"/>
        </w:rPr>
        <w:drawing>
          <wp:inline distT="0" distB="0" distL="0" distR="0">
            <wp:extent cx="5943600" cy="55562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55625"/>
                    </a:xfrm>
                    <a:prstGeom prst="rect">
                      <a:avLst/>
                    </a:prstGeom>
                  </pic:spPr>
                </pic:pic>
              </a:graphicData>
            </a:graphic>
          </wp:inline>
        </w:drawing>
      </w:r>
    </w:p>
    <w:p w:rsidR="00306250" w:rsidRPr="00350D4F" w:rsidRDefault="00306250" w:rsidP="00AF5C4C">
      <w:pPr>
        <w:tabs>
          <w:tab w:val="left" w:pos="1080"/>
        </w:tabs>
        <w:spacing w:after="0" w:line="264" w:lineRule="auto"/>
        <w:ind w:left="422" w:right="1260"/>
        <w:rPr>
          <w:rFonts w:ascii="Arial" w:eastAsia="Arial" w:hAnsi="Arial" w:cs="Arial"/>
          <w:color w:val="00000A"/>
          <w:sz w:val="24"/>
        </w:rPr>
      </w:pPr>
    </w:p>
    <w:p w:rsidR="002B2F9F" w:rsidRPr="00350D4F" w:rsidRDefault="002B2F9F" w:rsidP="002B2F9F">
      <w:pPr>
        <w:spacing w:line="223" w:lineRule="exact"/>
        <w:rPr>
          <w:rFonts w:ascii="Arial" w:eastAsia="Arial" w:hAnsi="Arial" w:cs="Arial"/>
          <w:color w:val="00000A"/>
          <w:sz w:val="24"/>
        </w:rPr>
      </w:pPr>
    </w:p>
    <w:p w:rsidR="002B2F9F" w:rsidRPr="00350D4F" w:rsidRDefault="002B2F9F" w:rsidP="00306250">
      <w:pPr>
        <w:tabs>
          <w:tab w:val="left" w:pos="1520"/>
        </w:tabs>
        <w:spacing w:after="0" w:line="0" w:lineRule="atLeast"/>
        <w:ind w:left="1520"/>
        <w:rPr>
          <w:rFonts w:ascii="Arial" w:eastAsia="Courier New" w:hAnsi="Arial" w:cs="Arial"/>
          <w:color w:val="00000A"/>
          <w:sz w:val="24"/>
        </w:rPr>
      </w:pPr>
    </w:p>
    <w:p w:rsidR="00AF5C4C" w:rsidRDefault="00AF5C4C" w:rsidP="002B2F9F">
      <w:pPr>
        <w:spacing w:line="263" w:lineRule="exact"/>
        <w:rPr>
          <w:rFonts w:ascii="Arial" w:eastAsia="Times New Roman" w:hAnsi="Arial" w:cs="Arial"/>
        </w:rPr>
      </w:pPr>
    </w:p>
    <w:p w:rsidR="002B2F9F" w:rsidRPr="00350D4F" w:rsidRDefault="002B2F9F" w:rsidP="002B2F9F">
      <w:pPr>
        <w:spacing w:line="263" w:lineRule="exact"/>
        <w:rPr>
          <w:rFonts w:ascii="Arial" w:eastAsia="Times New Roman" w:hAnsi="Arial" w:cs="Arial"/>
        </w:rPr>
      </w:pPr>
    </w:p>
    <w:p w:rsidR="002B2F9F" w:rsidRPr="00350D4F" w:rsidRDefault="002B2F9F" w:rsidP="002B2F9F">
      <w:pPr>
        <w:spacing w:line="341" w:lineRule="auto"/>
        <w:ind w:left="720" w:right="1440"/>
        <w:rPr>
          <w:rFonts w:ascii="Arial" w:eastAsia="Arial" w:hAnsi="Arial" w:cs="Arial"/>
          <w:color w:val="00000A"/>
          <w:sz w:val="21"/>
        </w:rPr>
      </w:pPr>
      <w:r w:rsidRPr="00350D4F">
        <w:rPr>
          <w:rFonts w:ascii="Arial" w:eastAsia="Arial" w:hAnsi="Arial" w:cs="Arial"/>
          <w:color w:val="00000A"/>
          <w:sz w:val="21"/>
        </w:rPr>
        <w:t xml:space="preserve">It may not be a good idea to let regular users execute </w:t>
      </w:r>
      <w:r w:rsidRPr="00350D4F">
        <w:rPr>
          <w:rFonts w:ascii="Arial" w:eastAsia="Courier New" w:hAnsi="Arial" w:cs="Arial"/>
          <w:color w:val="00000A"/>
          <w:sz w:val="21"/>
        </w:rPr>
        <w:t>logger</w:t>
      </w:r>
      <w:r w:rsidRPr="00350D4F">
        <w:rPr>
          <w:rFonts w:ascii="Arial" w:eastAsia="Arial" w:hAnsi="Arial" w:cs="Arial"/>
          <w:color w:val="00000A"/>
          <w:sz w:val="21"/>
        </w:rPr>
        <w:t>. Change the permissions so that only the root user and the root group can execute it.</w:t>
      </w:r>
    </w:p>
    <w:p w:rsidR="002B2F9F" w:rsidRPr="00350D4F" w:rsidRDefault="002B2F9F" w:rsidP="002B2F9F">
      <w:pPr>
        <w:spacing w:line="129" w:lineRule="exact"/>
        <w:rPr>
          <w:rFonts w:ascii="Arial" w:eastAsia="Times New Roman" w:hAnsi="Arial" w:cs="Arial"/>
        </w:rPr>
      </w:pPr>
    </w:p>
    <w:p w:rsidR="002B2F9F" w:rsidRPr="00350D4F" w:rsidRDefault="002B2F9F" w:rsidP="002B2F9F">
      <w:pPr>
        <w:spacing w:line="253" w:lineRule="auto"/>
        <w:ind w:left="720" w:right="1220"/>
        <w:rPr>
          <w:rFonts w:ascii="Arial" w:eastAsia="Arial" w:hAnsi="Arial" w:cs="Arial"/>
          <w:b/>
          <w:color w:val="00000A"/>
          <w:sz w:val="24"/>
        </w:rPr>
      </w:pPr>
      <w:r w:rsidRPr="00350D4F">
        <w:rPr>
          <w:rFonts w:ascii="Arial" w:eastAsia="Arial" w:hAnsi="Arial" w:cs="Arial"/>
          <w:b/>
          <w:color w:val="00000A"/>
          <w:sz w:val="24"/>
        </w:rPr>
        <w:t xml:space="preserve">In Item #10 of your report, write the command(s) you used to change the permissions on </w:t>
      </w:r>
      <w:r w:rsidRPr="00350D4F">
        <w:rPr>
          <w:rFonts w:ascii="Arial" w:eastAsia="Courier New" w:hAnsi="Arial" w:cs="Arial"/>
          <w:b/>
          <w:color w:val="00000A"/>
          <w:sz w:val="24"/>
        </w:rPr>
        <w:t>logger</w:t>
      </w:r>
      <w:r w:rsidRPr="00350D4F">
        <w:rPr>
          <w:rFonts w:ascii="Arial" w:eastAsia="Arial" w:hAnsi="Arial" w:cs="Arial"/>
          <w:b/>
          <w:color w:val="00000A"/>
          <w:sz w:val="24"/>
        </w:rPr>
        <w:t>.</w:t>
      </w: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73" w:lineRule="exact"/>
        <w:rPr>
          <w:rFonts w:ascii="Arial" w:eastAsia="Times New Roman" w:hAnsi="Arial" w:cs="Arial"/>
        </w:rPr>
      </w:pPr>
    </w:p>
    <w:p w:rsidR="002B2F9F" w:rsidRPr="00350D4F" w:rsidRDefault="002B2F9F" w:rsidP="002B2F9F">
      <w:pPr>
        <w:tabs>
          <w:tab w:val="left" w:pos="1060"/>
        </w:tabs>
        <w:spacing w:line="0" w:lineRule="atLeast"/>
        <w:ind w:left="360"/>
        <w:rPr>
          <w:rFonts w:ascii="Arial" w:eastAsia="Arial" w:hAnsi="Arial" w:cs="Arial"/>
          <w:b/>
          <w:color w:val="00000A"/>
          <w:sz w:val="32"/>
        </w:rPr>
      </w:pPr>
      <w:r w:rsidRPr="00350D4F">
        <w:rPr>
          <w:rFonts w:ascii="Arial" w:eastAsia="Arial" w:hAnsi="Arial" w:cs="Arial"/>
          <w:b/>
          <w:color w:val="00000A"/>
          <w:sz w:val="32"/>
        </w:rPr>
        <w:t>VI.</w:t>
      </w:r>
      <w:r w:rsidRPr="00350D4F">
        <w:rPr>
          <w:rFonts w:ascii="Arial" w:eastAsia="Arial" w:hAnsi="Arial" w:cs="Arial"/>
          <w:b/>
          <w:color w:val="00000A"/>
          <w:sz w:val="32"/>
        </w:rPr>
        <w:tab/>
        <w:t>Centralized Logging</w:t>
      </w:r>
    </w:p>
    <w:p w:rsidR="002B2F9F" w:rsidRPr="00350D4F" w:rsidRDefault="002B2F9F" w:rsidP="002B2F9F">
      <w:pPr>
        <w:spacing w:line="20" w:lineRule="exact"/>
        <w:rPr>
          <w:rFonts w:ascii="Arial" w:eastAsia="Times New Roman" w:hAnsi="Arial" w:cs="Arial"/>
        </w:rPr>
      </w:pPr>
      <w:r>
        <w:rPr>
          <w:rFonts w:ascii="Arial" w:eastAsia="Arial" w:hAnsi="Arial" w:cs="Arial"/>
          <w:b/>
          <w:noProof/>
          <w:color w:val="00000A"/>
          <w:sz w:val="32"/>
          <w:lang w:eastAsia="en-GB"/>
        </w:rPr>
        <w:drawing>
          <wp:anchor distT="0" distB="0" distL="114300" distR="114300" simplePos="0" relativeHeight="251666432" behindDoc="1" locked="0" layoutInCell="1" allowOverlap="1">
            <wp:simplePos x="0" y="0"/>
            <wp:positionH relativeFrom="column">
              <wp:posOffset>228600</wp:posOffset>
            </wp:positionH>
            <wp:positionV relativeFrom="paragraph">
              <wp:posOffset>-214630</wp:posOffset>
            </wp:positionV>
            <wp:extent cx="5486400" cy="234950"/>
            <wp:effectExtent l="0" t="0" r="0"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495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59" w:lineRule="exact"/>
        <w:rPr>
          <w:rFonts w:ascii="Arial" w:eastAsia="Times New Roman" w:hAnsi="Arial" w:cs="Arial"/>
        </w:rPr>
      </w:pPr>
    </w:p>
    <w:p w:rsidR="002B2F9F" w:rsidRPr="00350D4F" w:rsidRDefault="002B2F9F" w:rsidP="002B2F9F">
      <w:pPr>
        <w:spacing w:line="245" w:lineRule="auto"/>
        <w:ind w:left="360" w:right="420"/>
        <w:rPr>
          <w:rFonts w:ascii="Arial" w:eastAsia="Arial" w:hAnsi="Arial" w:cs="Arial"/>
          <w:color w:val="00000A"/>
          <w:sz w:val="24"/>
        </w:rPr>
      </w:pPr>
      <w:r w:rsidRPr="00350D4F">
        <w:rPr>
          <w:rFonts w:ascii="Arial" w:eastAsia="Arial" w:hAnsi="Arial" w:cs="Arial"/>
          <w:color w:val="00000A"/>
          <w:sz w:val="24"/>
        </w:rPr>
        <w:t xml:space="preserve">Imagine you have several Linux systems to manage. Instead of configuring and reviewing logging on each of the systems, you can define a centralized logger and then forward log messages from each of the systems to that centralized logger. In this section, you will configure your existing “logger” system to accept </w:t>
      </w:r>
      <w:r w:rsidRPr="00350D4F">
        <w:rPr>
          <w:rFonts w:ascii="Arial" w:eastAsia="Arial" w:hAnsi="Arial" w:cs="Arial"/>
          <w:color w:val="00000A"/>
          <w:sz w:val="24"/>
        </w:rPr>
        <w:lastRenderedPageBreak/>
        <w:t>log messages from remote computers, and you will configure a workstation computer to forward its logs to the logger.</w:t>
      </w:r>
    </w:p>
    <w:p w:rsidR="002B2F9F" w:rsidRPr="00350D4F" w:rsidRDefault="002B2F9F" w:rsidP="002B2F9F">
      <w:pPr>
        <w:spacing w:line="242" w:lineRule="exact"/>
        <w:rPr>
          <w:rFonts w:ascii="Arial" w:eastAsia="Times New Roman" w:hAnsi="Arial" w:cs="Arial"/>
        </w:rPr>
      </w:pPr>
    </w:p>
    <w:p w:rsidR="002B2F9F" w:rsidRPr="00350D4F" w:rsidRDefault="002B2F9F" w:rsidP="002B2F9F">
      <w:pPr>
        <w:numPr>
          <w:ilvl w:val="0"/>
          <w:numId w:val="16"/>
        </w:numPr>
        <w:tabs>
          <w:tab w:val="left" w:pos="1800"/>
        </w:tabs>
        <w:spacing w:after="0" w:line="0" w:lineRule="atLeast"/>
        <w:ind w:left="1800" w:hanging="530"/>
        <w:rPr>
          <w:rFonts w:ascii="Arial" w:eastAsia="Arial" w:hAnsi="Arial" w:cs="Arial"/>
          <w:color w:val="00000A"/>
          <w:sz w:val="24"/>
        </w:rPr>
      </w:pPr>
      <w:r w:rsidRPr="00350D4F">
        <w:rPr>
          <w:rFonts w:ascii="Arial" w:eastAsia="Arial" w:hAnsi="Arial" w:cs="Arial"/>
          <w:color w:val="00000A"/>
          <w:sz w:val="24"/>
        </w:rPr>
        <w:t>Reopen /</w:t>
      </w:r>
      <w:proofErr w:type="spellStart"/>
      <w:r w:rsidRPr="00350D4F">
        <w:rPr>
          <w:rFonts w:ascii="Arial" w:eastAsia="Arial" w:hAnsi="Arial" w:cs="Arial"/>
          <w:color w:val="00000A"/>
          <w:sz w:val="24"/>
        </w:rPr>
        <w:t>etc</w:t>
      </w:r>
      <w:proofErr w:type="spellEnd"/>
      <w:r w:rsidRPr="00350D4F">
        <w:rPr>
          <w:rFonts w:ascii="Arial" w:eastAsia="Arial" w:hAnsi="Arial" w:cs="Arial"/>
          <w:color w:val="00000A"/>
          <w:sz w:val="24"/>
        </w:rPr>
        <w:t>/</w:t>
      </w:r>
      <w:proofErr w:type="spellStart"/>
      <w:r w:rsidRPr="00350D4F">
        <w:rPr>
          <w:rFonts w:ascii="Arial" w:eastAsia="Arial" w:hAnsi="Arial" w:cs="Arial"/>
          <w:color w:val="00000A"/>
          <w:sz w:val="24"/>
        </w:rPr>
        <w:t>rsyslog.conf</w:t>
      </w:r>
      <w:proofErr w:type="spellEnd"/>
      <w:r w:rsidRPr="00350D4F">
        <w:rPr>
          <w:rFonts w:ascii="Arial" w:eastAsia="Arial" w:hAnsi="Arial" w:cs="Arial"/>
          <w:color w:val="00000A"/>
          <w:sz w:val="24"/>
        </w:rPr>
        <w:t xml:space="preserve"> on the logger computer.</w:t>
      </w:r>
    </w:p>
    <w:p w:rsidR="002B2F9F" w:rsidRPr="00350D4F" w:rsidRDefault="002B2F9F" w:rsidP="002B2F9F">
      <w:pPr>
        <w:numPr>
          <w:ilvl w:val="0"/>
          <w:numId w:val="16"/>
        </w:numPr>
        <w:tabs>
          <w:tab w:val="left" w:pos="1812"/>
        </w:tabs>
        <w:spacing w:after="0" w:line="253" w:lineRule="auto"/>
        <w:ind w:left="1280" w:right="400" w:hanging="10"/>
        <w:rPr>
          <w:rFonts w:ascii="Arial" w:eastAsia="Arial" w:hAnsi="Arial" w:cs="Arial"/>
          <w:color w:val="00000A"/>
          <w:sz w:val="24"/>
        </w:rPr>
      </w:pPr>
      <w:r w:rsidRPr="00350D4F">
        <w:rPr>
          <w:rFonts w:ascii="Arial" w:eastAsia="Arial" w:hAnsi="Arial" w:cs="Arial"/>
          <w:color w:val="00000A"/>
          <w:sz w:val="24"/>
        </w:rPr>
        <w:t>Find the these entries in the configuration file and uncomment them (remove the “#”) to allow accept syslog messages on port 514 via either TCP or UDP:</w:t>
      </w:r>
    </w:p>
    <w:p w:rsidR="002B2F9F" w:rsidRPr="00350D4F" w:rsidRDefault="002B2F9F" w:rsidP="002B2F9F">
      <w:pPr>
        <w:spacing w:line="249" w:lineRule="exact"/>
        <w:rPr>
          <w:rFonts w:ascii="Arial" w:eastAsia="Times New Roman" w:hAnsi="Arial" w:cs="Arial"/>
        </w:rPr>
      </w:pPr>
    </w:p>
    <w:p w:rsidR="002B2F9F" w:rsidRPr="00350D4F" w:rsidRDefault="002B2F9F" w:rsidP="002B2F9F">
      <w:pPr>
        <w:spacing w:line="0" w:lineRule="atLeast"/>
        <w:ind w:left="2720"/>
        <w:rPr>
          <w:rFonts w:ascii="Arial" w:eastAsia="Courier New" w:hAnsi="Arial" w:cs="Arial"/>
          <w:color w:val="00000A"/>
          <w:sz w:val="24"/>
        </w:rPr>
      </w:pP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ModLoad</w:t>
      </w:r>
      <w:proofErr w:type="spellEnd"/>
      <w:r w:rsidRPr="00350D4F">
        <w:rPr>
          <w:rFonts w:ascii="Arial" w:eastAsia="Courier New" w:hAnsi="Arial" w:cs="Arial"/>
          <w:color w:val="00000A"/>
          <w:sz w:val="24"/>
        </w:rPr>
        <w:t xml:space="preserve"> </w:t>
      </w:r>
      <w:proofErr w:type="spellStart"/>
      <w:r w:rsidRPr="00350D4F">
        <w:rPr>
          <w:rFonts w:ascii="Arial" w:eastAsia="Courier New" w:hAnsi="Arial" w:cs="Arial"/>
          <w:color w:val="00000A"/>
          <w:sz w:val="24"/>
        </w:rPr>
        <w:t>imudp</w:t>
      </w:r>
      <w:proofErr w:type="spellEnd"/>
    </w:p>
    <w:p w:rsidR="002B2F9F" w:rsidRPr="00350D4F" w:rsidRDefault="002B2F9F" w:rsidP="002B2F9F">
      <w:pPr>
        <w:spacing w:line="16" w:lineRule="exact"/>
        <w:rPr>
          <w:rFonts w:ascii="Arial" w:eastAsia="Times New Roman" w:hAnsi="Arial" w:cs="Arial"/>
        </w:rPr>
      </w:pPr>
    </w:p>
    <w:p w:rsidR="002B2F9F" w:rsidRPr="00350D4F" w:rsidRDefault="002B2F9F" w:rsidP="002B2F9F">
      <w:pPr>
        <w:spacing w:line="0" w:lineRule="atLeast"/>
        <w:ind w:left="2720"/>
        <w:rPr>
          <w:rFonts w:ascii="Arial" w:eastAsia="Courier New" w:hAnsi="Arial" w:cs="Arial"/>
          <w:color w:val="00000A"/>
          <w:sz w:val="24"/>
        </w:rPr>
      </w:pP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UDPServerRun</w:t>
      </w:r>
      <w:proofErr w:type="spellEnd"/>
      <w:r w:rsidRPr="00350D4F">
        <w:rPr>
          <w:rFonts w:ascii="Arial" w:eastAsia="Courier New" w:hAnsi="Arial" w:cs="Arial"/>
          <w:color w:val="00000A"/>
          <w:sz w:val="24"/>
        </w:rPr>
        <w:t xml:space="preserve"> 514</w:t>
      </w:r>
    </w:p>
    <w:p w:rsidR="002B2F9F" w:rsidRPr="00350D4F" w:rsidRDefault="002B2F9F" w:rsidP="002B2F9F">
      <w:pPr>
        <w:spacing w:line="292" w:lineRule="exact"/>
        <w:rPr>
          <w:rFonts w:ascii="Arial" w:eastAsia="Times New Roman" w:hAnsi="Arial" w:cs="Arial"/>
        </w:rPr>
      </w:pPr>
    </w:p>
    <w:p w:rsidR="002B2F9F" w:rsidRPr="00350D4F" w:rsidRDefault="002B2F9F" w:rsidP="002B2F9F">
      <w:pPr>
        <w:spacing w:line="0" w:lineRule="atLeast"/>
        <w:ind w:left="2720"/>
        <w:rPr>
          <w:rFonts w:ascii="Arial" w:eastAsia="Courier New" w:hAnsi="Arial" w:cs="Arial"/>
          <w:color w:val="00000A"/>
          <w:sz w:val="24"/>
        </w:rPr>
      </w:pP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ModLoad</w:t>
      </w:r>
      <w:proofErr w:type="spellEnd"/>
      <w:r w:rsidRPr="00350D4F">
        <w:rPr>
          <w:rFonts w:ascii="Arial" w:eastAsia="Courier New" w:hAnsi="Arial" w:cs="Arial"/>
          <w:color w:val="00000A"/>
          <w:sz w:val="24"/>
        </w:rPr>
        <w:t xml:space="preserve"> </w:t>
      </w:r>
      <w:proofErr w:type="spellStart"/>
      <w:r w:rsidRPr="00350D4F">
        <w:rPr>
          <w:rFonts w:ascii="Arial" w:eastAsia="Courier New" w:hAnsi="Arial" w:cs="Arial"/>
          <w:color w:val="00000A"/>
          <w:sz w:val="24"/>
        </w:rPr>
        <w:t>imtcp</w:t>
      </w:r>
      <w:proofErr w:type="spellEnd"/>
    </w:p>
    <w:p w:rsidR="002B2F9F" w:rsidRPr="00350D4F" w:rsidRDefault="002B2F9F" w:rsidP="002B2F9F">
      <w:pPr>
        <w:spacing w:line="15" w:lineRule="exact"/>
        <w:rPr>
          <w:rFonts w:ascii="Arial" w:eastAsia="Times New Roman" w:hAnsi="Arial" w:cs="Arial"/>
        </w:rPr>
      </w:pPr>
    </w:p>
    <w:p w:rsidR="002B2F9F" w:rsidRDefault="002B2F9F" w:rsidP="002B2F9F">
      <w:pPr>
        <w:spacing w:line="0" w:lineRule="atLeast"/>
        <w:ind w:left="2720"/>
        <w:rPr>
          <w:rFonts w:ascii="Arial" w:eastAsia="Courier New" w:hAnsi="Arial" w:cs="Arial"/>
          <w:color w:val="00000A"/>
          <w:sz w:val="24"/>
        </w:rPr>
      </w:pP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InputTCPServerRun</w:t>
      </w:r>
      <w:proofErr w:type="spellEnd"/>
      <w:r w:rsidRPr="00350D4F">
        <w:rPr>
          <w:rFonts w:ascii="Arial" w:eastAsia="Courier New" w:hAnsi="Arial" w:cs="Arial"/>
          <w:color w:val="00000A"/>
          <w:sz w:val="24"/>
        </w:rPr>
        <w:t xml:space="preserve"> 514</w:t>
      </w:r>
    </w:p>
    <w:p w:rsidR="00306250" w:rsidRDefault="00306250" w:rsidP="00306250">
      <w:pPr>
        <w:spacing w:line="0" w:lineRule="atLeast"/>
        <w:rPr>
          <w:rFonts w:ascii="Arial" w:eastAsia="Courier New" w:hAnsi="Arial" w:cs="Arial"/>
          <w:color w:val="00000A"/>
          <w:sz w:val="24"/>
        </w:rPr>
      </w:pPr>
      <w:r>
        <w:rPr>
          <w:rFonts w:ascii="Arial" w:eastAsia="Courier New" w:hAnsi="Arial" w:cs="Arial"/>
          <w:noProof/>
          <w:color w:val="00000A"/>
          <w:sz w:val="24"/>
          <w:lang w:eastAsia="en-GB"/>
        </w:rPr>
        <w:drawing>
          <wp:inline distT="0" distB="0" distL="0" distR="0">
            <wp:extent cx="5943600" cy="194818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948180"/>
                    </a:xfrm>
                    <a:prstGeom prst="rect">
                      <a:avLst/>
                    </a:prstGeom>
                  </pic:spPr>
                </pic:pic>
              </a:graphicData>
            </a:graphic>
          </wp:inline>
        </w:drawing>
      </w:r>
    </w:p>
    <w:p w:rsidR="00306250" w:rsidRPr="00350D4F" w:rsidRDefault="00306250" w:rsidP="00306250">
      <w:pPr>
        <w:spacing w:line="0" w:lineRule="atLeast"/>
        <w:rPr>
          <w:rFonts w:ascii="Arial" w:eastAsia="Courier New" w:hAnsi="Arial" w:cs="Arial"/>
          <w:color w:val="00000A"/>
          <w:sz w:val="24"/>
        </w:rPr>
      </w:pPr>
    </w:p>
    <w:p w:rsidR="002B2F9F" w:rsidRPr="00350D4F" w:rsidRDefault="002B2F9F" w:rsidP="002B2F9F">
      <w:pPr>
        <w:numPr>
          <w:ilvl w:val="0"/>
          <w:numId w:val="17"/>
        </w:numPr>
        <w:tabs>
          <w:tab w:val="left" w:pos="1806"/>
        </w:tabs>
        <w:spacing w:after="0" w:line="253" w:lineRule="auto"/>
        <w:ind w:left="2840" w:right="2920" w:hanging="1570"/>
        <w:rPr>
          <w:rFonts w:ascii="Arial" w:eastAsia="Arial" w:hAnsi="Arial" w:cs="Arial"/>
          <w:color w:val="00000A"/>
          <w:sz w:val="23"/>
        </w:rPr>
      </w:pPr>
      <w:r w:rsidRPr="00350D4F">
        <w:rPr>
          <w:rFonts w:ascii="Arial" w:eastAsia="Arial" w:hAnsi="Arial" w:cs="Arial"/>
          <w:color w:val="00000A"/>
          <w:sz w:val="23"/>
        </w:rPr>
        <w:t xml:space="preserve">Then restart your </w:t>
      </w:r>
      <w:proofErr w:type="spellStart"/>
      <w:r w:rsidRPr="00350D4F">
        <w:rPr>
          <w:rFonts w:ascii="Arial" w:eastAsia="Arial" w:hAnsi="Arial" w:cs="Arial"/>
          <w:color w:val="00000A"/>
          <w:sz w:val="23"/>
        </w:rPr>
        <w:t>rsyslog</w:t>
      </w:r>
      <w:proofErr w:type="spellEnd"/>
      <w:r w:rsidRPr="00350D4F">
        <w:rPr>
          <w:rFonts w:ascii="Arial" w:eastAsia="Arial" w:hAnsi="Arial" w:cs="Arial"/>
          <w:color w:val="00000A"/>
          <w:sz w:val="23"/>
        </w:rPr>
        <w:t xml:space="preserve"> on the logger. </w:t>
      </w:r>
      <w:proofErr w:type="spellStart"/>
      <w:r w:rsidRPr="00350D4F">
        <w:rPr>
          <w:rFonts w:ascii="Arial" w:eastAsia="Courier New" w:hAnsi="Arial" w:cs="Arial"/>
          <w:color w:val="00000A"/>
          <w:sz w:val="23"/>
        </w:rPr>
        <w:t>systemctl</w:t>
      </w:r>
      <w:proofErr w:type="spellEnd"/>
      <w:r w:rsidRPr="00350D4F">
        <w:rPr>
          <w:rFonts w:ascii="Arial" w:eastAsia="Courier New" w:hAnsi="Arial" w:cs="Arial"/>
          <w:color w:val="00000A"/>
          <w:sz w:val="23"/>
        </w:rPr>
        <w:t xml:space="preserve"> restart </w:t>
      </w:r>
      <w:proofErr w:type="spellStart"/>
      <w:r w:rsidRPr="00350D4F">
        <w:rPr>
          <w:rFonts w:ascii="Arial" w:eastAsia="Courier New" w:hAnsi="Arial" w:cs="Arial"/>
          <w:color w:val="00000A"/>
          <w:sz w:val="23"/>
        </w:rPr>
        <w:t>rsyslog</w:t>
      </w:r>
      <w:proofErr w:type="spellEnd"/>
    </w:p>
    <w:p w:rsidR="002B2F9F" w:rsidRPr="00350D4F" w:rsidRDefault="002B2F9F" w:rsidP="002B2F9F">
      <w:pPr>
        <w:spacing w:line="260" w:lineRule="exact"/>
        <w:rPr>
          <w:rFonts w:ascii="Arial" w:eastAsia="Arial" w:hAnsi="Arial" w:cs="Arial"/>
          <w:color w:val="00000A"/>
          <w:sz w:val="23"/>
        </w:rPr>
      </w:pPr>
    </w:p>
    <w:p w:rsidR="002B2F9F" w:rsidRPr="00350D4F" w:rsidRDefault="002B2F9F" w:rsidP="002B2F9F">
      <w:pPr>
        <w:numPr>
          <w:ilvl w:val="0"/>
          <w:numId w:val="17"/>
        </w:numPr>
        <w:tabs>
          <w:tab w:val="left" w:pos="1812"/>
        </w:tabs>
        <w:spacing w:after="0" w:line="255" w:lineRule="auto"/>
        <w:ind w:left="1280" w:right="1280" w:hanging="10"/>
        <w:rPr>
          <w:rFonts w:ascii="Arial" w:eastAsia="Arial" w:hAnsi="Arial" w:cs="Arial"/>
          <w:color w:val="00000A"/>
          <w:sz w:val="24"/>
        </w:rPr>
      </w:pPr>
      <w:r w:rsidRPr="00350D4F">
        <w:rPr>
          <w:rFonts w:ascii="Arial" w:eastAsia="Arial" w:hAnsi="Arial" w:cs="Arial"/>
          <w:color w:val="00000A"/>
          <w:sz w:val="24"/>
        </w:rPr>
        <w:t>On the Linux host (where your issued the “</w:t>
      </w:r>
      <w:proofErr w:type="spellStart"/>
      <w:r w:rsidRPr="00350D4F">
        <w:rPr>
          <w:rFonts w:ascii="Arial" w:eastAsia="Arial" w:hAnsi="Arial" w:cs="Arial"/>
          <w:color w:val="00000A"/>
          <w:sz w:val="24"/>
        </w:rPr>
        <w:t>labtainer</w:t>
      </w:r>
      <w:proofErr w:type="spellEnd"/>
      <w:r w:rsidRPr="00350D4F">
        <w:rPr>
          <w:rFonts w:ascii="Arial" w:eastAsia="Arial" w:hAnsi="Arial" w:cs="Arial"/>
          <w:color w:val="00000A"/>
          <w:sz w:val="24"/>
        </w:rPr>
        <w:t xml:space="preserve"> centos-log2” command) type:</w:t>
      </w:r>
    </w:p>
    <w:p w:rsidR="002B2F9F" w:rsidRPr="00350D4F" w:rsidRDefault="002B2F9F" w:rsidP="002B2F9F">
      <w:pPr>
        <w:spacing w:line="227" w:lineRule="auto"/>
        <w:ind w:left="1580"/>
        <w:rPr>
          <w:rFonts w:ascii="Arial" w:eastAsia="Courier New" w:hAnsi="Arial" w:cs="Arial"/>
          <w:color w:val="00000A"/>
          <w:sz w:val="24"/>
        </w:rPr>
      </w:pPr>
      <w:r w:rsidRPr="00350D4F">
        <w:rPr>
          <w:rFonts w:ascii="Arial" w:eastAsia="Courier New" w:hAnsi="Arial" w:cs="Arial"/>
          <w:color w:val="00000A"/>
          <w:sz w:val="24"/>
        </w:rPr>
        <w:t>moreterm.py centos­log2 workstation</w:t>
      </w:r>
    </w:p>
    <w:p w:rsidR="00306250" w:rsidRDefault="00306250" w:rsidP="002B2F9F">
      <w:pPr>
        <w:spacing w:line="287" w:lineRule="exact"/>
        <w:rPr>
          <w:rFonts w:ascii="Arial" w:eastAsia="Arial" w:hAnsi="Arial" w:cs="Arial"/>
          <w:color w:val="00000A"/>
          <w:sz w:val="24"/>
        </w:rPr>
      </w:pPr>
      <w:r>
        <w:rPr>
          <w:rFonts w:ascii="Arial" w:eastAsia="Arial" w:hAnsi="Arial" w:cs="Arial"/>
          <w:noProof/>
          <w:color w:val="00000A"/>
          <w:sz w:val="24"/>
          <w:lang w:eastAsia="en-GB"/>
        </w:rPr>
        <w:drawing>
          <wp:inline distT="0" distB="0" distL="0" distR="0">
            <wp:extent cx="5943600" cy="186055"/>
            <wp:effectExtent l="0" t="0" r="0" b="444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6055"/>
                    </a:xfrm>
                    <a:prstGeom prst="rect">
                      <a:avLst/>
                    </a:prstGeom>
                  </pic:spPr>
                </pic:pic>
              </a:graphicData>
            </a:graphic>
          </wp:inline>
        </w:drawing>
      </w:r>
    </w:p>
    <w:p w:rsidR="002B2F9F" w:rsidRPr="00350D4F" w:rsidRDefault="002B2F9F" w:rsidP="002B2F9F">
      <w:pPr>
        <w:spacing w:line="287" w:lineRule="exact"/>
        <w:rPr>
          <w:rFonts w:ascii="Arial" w:eastAsia="Arial" w:hAnsi="Arial" w:cs="Arial"/>
          <w:color w:val="00000A"/>
          <w:sz w:val="24"/>
        </w:rPr>
      </w:pPr>
    </w:p>
    <w:p w:rsidR="002B2F9F" w:rsidRPr="00350D4F" w:rsidRDefault="002B2F9F" w:rsidP="002B2F9F">
      <w:pPr>
        <w:numPr>
          <w:ilvl w:val="0"/>
          <w:numId w:val="17"/>
        </w:numPr>
        <w:tabs>
          <w:tab w:val="left" w:pos="1812"/>
        </w:tabs>
        <w:spacing w:after="0" w:line="250" w:lineRule="auto"/>
        <w:ind w:left="1280" w:right="540" w:hanging="10"/>
        <w:rPr>
          <w:rFonts w:ascii="Arial" w:eastAsia="Arial" w:hAnsi="Arial" w:cs="Arial"/>
          <w:color w:val="00000A"/>
          <w:sz w:val="23"/>
        </w:rPr>
      </w:pPr>
      <w:r w:rsidRPr="00350D4F">
        <w:rPr>
          <w:rFonts w:ascii="Arial" w:eastAsia="Arial" w:hAnsi="Arial" w:cs="Arial"/>
          <w:color w:val="00000A"/>
          <w:sz w:val="23"/>
        </w:rPr>
        <w:t>That will start a new virtual terminal that is connected to a workstation computer. This computer shares a network with your logger. Use “</w:t>
      </w:r>
      <w:proofErr w:type="spellStart"/>
      <w:r w:rsidRPr="00350D4F">
        <w:rPr>
          <w:rFonts w:ascii="Arial" w:eastAsia="Arial" w:hAnsi="Arial" w:cs="Arial"/>
          <w:color w:val="00000A"/>
          <w:sz w:val="23"/>
        </w:rPr>
        <w:t>ifconfig</w:t>
      </w:r>
      <w:proofErr w:type="spellEnd"/>
      <w:r w:rsidRPr="00350D4F">
        <w:rPr>
          <w:rFonts w:ascii="Arial" w:eastAsia="Arial" w:hAnsi="Arial" w:cs="Arial"/>
          <w:color w:val="00000A"/>
          <w:sz w:val="23"/>
        </w:rPr>
        <w:t>” on each computer to view the IP address of each.’</w:t>
      </w:r>
    </w:p>
    <w:p w:rsidR="002B2F9F" w:rsidRPr="00350D4F" w:rsidRDefault="002B2F9F" w:rsidP="002B2F9F">
      <w:pPr>
        <w:spacing w:line="1" w:lineRule="exact"/>
        <w:rPr>
          <w:rFonts w:ascii="Arial" w:eastAsia="Arial" w:hAnsi="Arial" w:cs="Arial"/>
          <w:color w:val="00000A"/>
          <w:sz w:val="23"/>
        </w:rPr>
      </w:pPr>
    </w:p>
    <w:p w:rsidR="002B2F9F" w:rsidRPr="00350D4F" w:rsidRDefault="002B2F9F" w:rsidP="002B2F9F">
      <w:pPr>
        <w:numPr>
          <w:ilvl w:val="0"/>
          <w:numId w:val="17"/>
        </w:numPr>
        <w:tabs>
          <w:tab w:val="left" w:pos="1800"/>
        </w:tabs>
        <w:spacing w:after="0" w:line="0" w:lineRule="atLeast"/>
        <w:ind w:left="1800" w:hanging="530"/>
        <w:rPr>
          <w:rFonts w:ascii="Arial" w:eastAsia="Arial" w:hAnsi="Arial" w:cs="Arial"/>
          <w:color w:val="00000A"/>
          <w:sz w:val="24"/>
        </w:rPr>
      </w:pPr>
      <w:r w:rsidRPr="00350D4F">
        <w:rPr>
          <w:rFonts w:ascii="Arial" w:eastAsia="Arial" w:hAnsi="Arial" w:cs="Arial"/>
          <w:color w:val="00000A"/>
          <w:sz w:val="24"/>
        </w:rPr>
        <w:t>On your logger, use “tail” to view your logs:</w:t>
      </w:r>
    </w:p>
    <w:p w:rsidR="002B2F9F" w:rsidRPr="00350D4F" w:rsidRDefault="002B2F9F" w:rsidP="002B2F9F">
      <w:pPr>
        <w:spacing w:line="31" w:lineRule="exact"/>
        <w:rPr>
          <w:rFonts w:ascii="Arial" w:eastAsia="Arial" w:hAnsi="Arial" w:cs="Arial"/>
          <w:color w:val="00000A"/>
          <w:sz w:val="24"/>
        </w:rPr>
      </w:pPr>
    </w:p>
    <w:p w:rsidR="002B2F9F" w:rsidRPr="00350D4F" w:rsidRDefault="002B2F9F" w:rsidP="002B2F9F">
      <w:pPr>
        <w:numPr>
          <w:ilvl w:val="0"/>
          <w:numId w:val="17"/>
        </w:numPr>
        <w:tabs>
          <w:tab w:val="left" w:pos="2280"/>
        </w:tabs>
        <w:spacing w:after="0" w:line="210" w:lineRule="auto"/>
        <w:ind w:left="2280" w:hanging="1010"/>
        <w:rPr>
          <w:rFonts w:ascii="Arial" w:eastAsia="Arial" w:hAnsi="Arial" w:cs="Arial"/>
          <w:color w:val="00000A"/>
          <w:sz w:val="24"/>
        </w:rPr>
      </w:pPr>
      <w:r w:rsidRPr="00350D4F">
        <w:rPr>
          <w:rFonts w:ascii="Arial" w:eastAsia="Courier New" w:hAnsi="Arial" w:cs="Arial"/>
          <w:color w:val="00000A"/>
          <w:sz w:val="24"/>
        </w:rPr>
        <w:t>tail ­f /</w:t>
      </w:r>
      <w:proofErr w:type="spellStart"/>
      <w:r w:rsidRPr="00350D4F">
        <w:rPr>
          <w:rFonts w:ascii="Arial" w:eastAsia="Courier New" w:hAnsi="Arial" w:cs="Arial"/>
          <w:color w:val="00000A"/>
          <w:sz w:val="24"/>
        </w:rPr>
        <w:t>var</w:t>
      </w:r>
      <w:proofErr w:type="spellEnd"/>
      <w:r w:rsidRPr="00350D4F">
        <w:rPr>
          <w:rFonts w:ascii="Arial" w:eastAsia="Courier New" w:hAnsi="Arial" w:cs="Arial"/>
          <w:color w:val="00000A"/>
          <w:sz w:val="24"/>
        </w:rPr>
        <w:t>/log/*</w:t>
      </w:r>
    </w:p>
    <w:p w:rsidR="002B2F9F" w:rsidRDefault="002B2F9F" w:rsidP="002B2F9F">
      <w:pPr>
        <w:numPr>
          <w:ilvl w:val="0"/>
          <w:numId w:val="17"/>
        </w:numPr>
        <w:tabs>
          <w:tab w:val="left" w:pos="1800"/>
        </w:tabs>
        <w:spacing w:after="0" w:line="237" w:lineRule="auto"/>
        <w:ind w:left="1800" w:hanging="530"/>
        <w:rPr>
          <w:rFonts w:ascii="Arial" w:eastAsia="Arial" w:hAnsi="Arial" w:cs="Arial"/>
          <w:color w:val="00000A"/>
          <w:sz w:val="24"/>
        </w:rPr>
      </w:pPr>
      <w:r w:rsidRPr="00350D4F">
        <w:rPr>
          <w:rFonts w:ascii="Arial" w:eastAsia="Arial" w:hAnsi="Arial" w:cs="Arial"/>
          <w:color w:val="00000A"/>
          <w:sz w:val="24"/>
        </w:rPr>
        <w:t>Use “</w:t>
      </w:r>
      <w:proofErr w:type="spellStart"/>
      <w:r w:rsidRPr="00350D4F">
        <w:rPr>
          <w:rFonts w:ascii="Arial" w:eastAsia="Courier New" w:hAnsi="Arial" w:cs="Arial"/>
          <w:color w:val="00000A"/>
          <w:sz w:val="24"/>
        </w:rPr>
        <w:t>sudo</w:t>
      </w:r>
      <w:proofErr w:type="spellEnd"/>
      <w:r w:rsidRPr="00350D4F">
        <w:rPr>
          <w:rFonts w:ascii="Arial" w:eastAsia="Courier New" w:hAnsi="Arial" w:cs="Arial"/>
          <w:color w:val="00000A"/>
          <w:sz w:val="24"/>
        </w:rPr>
        <w:t xml:space="preserve"> </w:t>
      </w:r>
      <w:proofErr w:type="spellStart"/>
      <w:r w:rsidRPr="00350D4F">
        <w:rPr>
          <w:rFonts w:ascii="Arial" w:eastAsia="Courier New" w:hAnsi="Arial" w:cs="Arial"/>
          <w:color w:val="00000A"/>
          <w:sz w:val="24"/>
        </w:rPr>
        <w:t>su</w:t>
      </w:r>
      <w:proofErr w:type="spellEnd"/>
      <w:r w:rsidRPr="00350D4F">
        <w:rPr>
          <w:rFonts w:ascii="Arial" w:eastAsia="Arial" w:hAnsi="Arial" w:cs="Arial"/>
          <w:color w:val="00000A"/>
          <w:sz w:val="24"/>
        </w:rPr>
        <w:t xml:space="preserve">” to elevate </w:t>
      </w:r>
      <w:proofErr w:type="spellStart"/>
      <w:r w:rsidRPr="00350D4F">
        <w:rPr>
          <w:rFonts w:ascii="Arial" w:eastAsia="Arial" w:hAnsi="Arial" w:cs="Arial"/>
          <w:color w:val="00000A"/>
          <w:sz w:val="24"/>
        </w:rPr>
        <w:t>privilges</w:t>
      </w:r>
      <w:proofErr w:type="spellEnd"/>
      <w:r w:rsidRPr="00350D4F">
        <w:rPr>
          <w:rFonts w:ascii="Arial" w:eastAsia="Arial" w:hAnsi="Arial" w:cs="Arial"/>
          <w:color w:val="00000A"/>
          <w:sz w:val="24"/>
        </w:rPr>
        <w:t xml:space="preserve"> on the workstation.</w:t>
      </w:r>
    </w:p>
    <w:p w:rsidR="009A66E6" w:rsidRDefault="009A66E6" w:rsidP="002B2F9F">
      <w:pPr>
        <w:numPr>
          <w:ilvl w:val="0"/>
          <w:numId w:val="17"/>
        </w:numPr>
        <w:tabs>
          <w:tab w:val="left" w:pos="1800"/>
        </w:tabs>
        <w:spacing w:after="0" w:line="237" w:lineRule="auto"/>
        <w:ind w:left="1800" w:hanging="530"/>
        <w:rPr>
          <w:rFonts w:ascii="Arial" w:eastAsia="Arial" w:hAnsi="Arial" w:cs="Arial"/>
          <w:color w:val="00000A"/>
          <w:sz w:val="24"/>
        </w:rPr>
      </w:pPr>
      <w:r>
        <w:rPr>
          <w:rFonts w:ascii="Arial" w:eastAsia="Arial" w:hAnsi="Arial" w:cs="Arial"/>
          <w:color w:val="00000A"/>
          <w:sz w:val="24"/>
        </w:rPr>
        <w:lastRenderedPageBreak/>
        <w:t>Open the /</w:t>
      </w:r>
      <w:proofErr w:type="spellStart"/>
      <w:r>
        <w:rPr>
          <w:rFonts w:ascii="Arial" w:eastAsia="Arial" w:hAnsi="Arial" w:cs="Arial"/>
          <w:color w:val="00000A"/>
          <w:sz w:val="24"/>
        </w:rPr>
        <w:t>etc</w:t>
      </w:r>
      <w:proofErr w:type="spellEnd"/>
      <w:r>
        <w:rPr>
          <w:rFonts w:ascii="Arial" w:eastAsia="Arial" w:hAnsi="Arial" w:cs="Arial"/>
          <w:color w:val="00000A"/>
          <w:sz w:val="24"/>
        </w:rPr>
        <w:t>/</w:t>
      </w:r>
      <w:proofErr w:type="spellStart"/>
      <w:r>
        <w:rPr>
          <w:rFonts w:ascii="Arial" w:eastAsia="Arial" w:hAnsi="Arial" w:cs="Arial"/>
          <w:color w:val="00000A"/>
          <w:sz w:val="24"/>
        </w:rPr>
        <w:t>rsyslog.conf</w:t>
      </w:r>
      <w:proofErr w:type="spellEnd"/>
      <w:r>
        <w:rPr>
          <w:rFonts w:ascii="Arial" w:eastAsia="Arial" w:hAnsi="Arial" w:cs="Arial"/>
          <w:color w:val="00000A"/>
          <w:sz w:val="24"/>
        </w:rPr>
        <w:t xml:space="preserve"> file on the workstation and find its “RULES” section. At the end of that section, add this line to direct all messages to your logger:</w:t>
      </w:r>
    </w:p>
    <w:p w:rsidR="009A66E6" w:rsidRDefault="009A66E6" w:rsidP="009A66E6">
      <w:pPr>
        <w:tabs>
          <w:tab w:val="left" w:pos="1800"/>
        </w:tabs>
        <w:spacing w:after="0" w:line="237" w:lineRule="auto"/>
        <w:ind w:left="1270"/>
        <w:rPr>
          <w:rFonts w:ascii="Arial" w:eastAsia="Arial" w:hAnsi="Arial" w:cs="Arial"/>
          <w:color w:val="00000A"/>
          <w:sz w:val="24"/>
        </w:rPr>
      </w:pPr>
    </w:p>
    <w:p w:rsidR="009A66E6" w:rsidRPr="009A66E6" w:rsidRDefault="009A66E6" w:rsidP="009A66E6">
      <w:pPr>
        <w:tabs>
          <w:tab w:val="left" w:pos="1800"/>
        </w:tabs>
        <w:spacing w:after="0" w:line="237" w:lineRule="auto"/>
        <w:ind w:left="1270"/>
        <w:rPr>
          <w:rFonts w:ascii="Arial" w:eastAsia="Arial" w:hAnsi="Arial" w:cs="Arial"/>
          <w:color w:val="00000A"/>
        </w:rPr>
      </w:pPr>
      <w:r>
        <w:rPr>
          <w:rFonts w:ascii="Arial" w:eastAsia="Arial" w:hAnsi="Arial" w:cs="Arial"/>
          <w:color w:val="00000A"/>
          <w:sz w:val="24"/>
        </w:rPr>
        <w:t>*.*</w:t>
      </w:r>
      <w:r>
        <w:rPr>
          <w:rFonts w:ascii="Arial" w:eastAsia="Arial" w:hAnsi="Arial" w:cs="Arial"/>
          <w:color w:val="00000A"/>
          <w:sz w:val="24"/>
        </w:rPr>
        <w:tab/>
      </w:r>
      <w:r>
        <w:rPr>
          <w:rFonts w:ascii="Arial" w:eastAsia="Arial" w:hAnsi="Arial" w:cs="Arial"/>
          <w:color w:val="00000A"/>
          <w:sz w:val="24"/>
        </w:rPr>
        <w:tab/>
      </w:r>
      <w:r>
        <w:rPr>
          <w:rFonts w:ascii="Arial" w:eastAsia="Arial" w:hAnsi="Arial" w:cs="Arial"/>
          <w:color w:val="00000A"/>
          <w:sz w:val="24"/>
        </w:rPr>
        <w:tab/>
      </w:r>
      <w:r>
        <w:rPr>
          <w:rFonts w:ascii="Arial" w:eastAsia="Arial" w:hAnsi="Arial" w:cs="Arial"/>
          <w:color w:val="00000A"/>
          <w:sz w:val="24"/>
        </w:rPr>
        <w:tab/>
      </w:r>
      <w:r>
        <w:rPr>
          <w:rFonts w:ascii="Arial" w:eastAsia="Arial" w:hAnsi="Arial" w:cs="Arial"/>
          <w:color w:val="00000A"/>
          <w:sz w:val="24"/>
        </w:rPr>
        <w:tab/>
      </w:r>
      <w:r>
        <w:rPr>
          <w:rFonts w:ascii="Arial" w:eastAsia="Arial" w:hAnsi="Arial" w:cs="Arial"/>
          <w:color w:val="00000A"/>
          <w:sz w:val="24"/>
        </w:rPr>
        <w:tab/>
      </w:r>
      <w:r>
        <w:rPr>
          <w:rFonts w:ascii="Arial" w:eastAsia="Arial" w:hAnsi="Arial" w:cs="Arial"/>
          <w:color w:val="00000A"/>
          <w:sz w:val="24"/>
        </w:rPr>
        <w:tab/>
        <w:t>@</w:t>
      </w:r>
      <w:r>
        <w:rPr>
          <w:rFonts w:ascii="Arial" w:eastAsia="Arial" w:hAnsi="Arial" w:cs="Arial"/>
          <w:color w:val="00000A"/>
        </w:rPr>
        <w:t>172.25.0.2</w:t>
      </w:r>
    </w:p>
    <w:p w:rsidR="009A66E6" w:rsidRDefault="009A66E6" w:rsidP="009A66E6">
      <w:pPr>
        <w:tabs>
          <w:tab w:val="left" w:pos="1800"/>
        </w:tabs>
        <w:spacing w:after="0" w:line="237" w:lineRule="auto"/>
        <w:ind w:left="1800"/>
        <w:rPr>
          <w:rFonts w:ascii="Arial" w:eastAsia="Arial" w:hAnsi="Arial" w:cs="Arial"/>
          <w:color w:val="00000A"/>
          <w:sz w:val="24"/>
        </w:rPr>
      </w:pPr>
    </w:p>
    <w:p w:rsidR="009A66E6" w:rsidRDefault="009A66E6" w:rsidP="009A66E6">
      <w:pPr>
        <w:tabs>
          <w:tab w:val="left" w:pos="1800"/>
        </w:tabs>
        <w:spacing w:after="0" w:line="237" w:lineRule="auto"/>
        <w:rPr>
          <w:rFonts w:ascii="Arial" w:eastAsia="Arial" w:hAnsi="Arial" w:cs="Arial"/>
          <w:color w:val="00000A"/>
          <w:sz w:val="24"/>
        </w:rPr>
      </w:pPr>
    </w:p>
    <w:p w:rsidR="009A66E6" w:rsidRDefault="009A66E6" w:rsidP="009A66E6">
      <w:pPr>
        <w:tabs>
          <w:tab w:val="left" w:pos="1800"/>
        </w:tabs>
        <w:spacing w:after="0" w:line="237" w:lineRule="auto"/>
        <w:rPr>
          <w:rFonts w:ascii="Arial" w:eastAsia="Arial" w:hAnsi="Arial" w:cs="Arial"/>
          <w:color w:val="00000A"/>
          <w:sz w:val="24"/>
        </w:rPr>
      </w:pPr>
      <w:r>
        <w:rPr>
          <w:rFonts w:ascii="Arial" w:eastAsia="Arial" w:hAnsi="Arial" w:cs="Arial"/>
          <w:noProof/>
          <w:color w:val="00000A"/>
          <w:sz w:val="24"/>
          <w:lang w:eastAsia="en-GB"/>
        </w:rPr>
        <w:drawing>
          <wp:inline distT="0" distB="0" distL="0" distR="0">
            <wp:extent cx="5943600" cy="17970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79705"/>
                    </a:xfrm>
                    <a:prstGeom prst="rect">
                      <a:avLst/>
                    </a:prstGeom>
                  </pic:spPr>
                </pic:pic>
              </a:graphicData>
            </a:graphic>
          </wp:inline>
        </w:drawing>
      </w:r>
    </w:p>
    <w:p w:rsidR="009A66E6" w:rsidRPr="00350D4F" w:rsidRDefault="009A66E6" w:rsidP="009A66E6">
      <w:pPr>
        <w:tabs>
          <w:tab w:val="left" w:pos="1800"/>
        </w:tabs>
        <w:spacing w:after="0" w:line="237" w:lineRule="auto"/>
        <w:rPr>
          <w:rFonts w:ascii="Arial" w:eastAsia="Arial" w:hAnsi="Arial" w:cs="Arial"/>
          <w:color w:val="00000A"/>
          <w:sz w:val="24"/>
        </w:rPr>
      </w:pPr>
    </w:p>
    <w:tbl>
      <w:tblPr>
        <w:tblW w:w="0" w:type="auto"/>
        <w:tblInd w:w="360" w:type="dxa"/>
        <w:tblLayout w:type="fixed"/>
        <w:tblCellMar>
          <w:left w:w="0" w:type="dxa"/>
          <w:right w:w="0" w:type="dxa"/>
        </w:tblCellMar>
        <w:tblLook w:val="0000" w:firstRow="0" w:lastRow="0" w:firstColumn="0" w:lastColumn="0" w:noHBand="0" w:noVBand="0"/>
      </w:tblPr>
      <w:tblGrid>
        <w:gridCol w:w="2120"/>
        <w:gridCol w:w="6120"/>
      </w:tblGrid>
      <w:tr w:rsidR="002B2F9F" w:rsidRPr="00350D4F" w:rsidTr="00E31D14">
        <w:trPr>
          <w:trHeight w:val="802"/>
        </w:trPr>
        <w:tc>
          <w:tcPr>
            <w:tcW w:w="2120" w:type="dxa"/>
            <w:shd w:val="clear" w:color="auto" w:fill="auto"/>
            <w:vAlign w:val="bottom"/>
          </w:tcPr>
          <w:p w:rsidR="002B2F9F" w:rsidRPr="00350D4F" w:rsidRDefault="002B2F9F" w:rsidP="00E31D14">
            <w:pPr>
              <w:spacing w:line="0" w:lineRule="atLeast"/>
              <w:rPr>
                <w:rFonts w:ascii="Arial" w:eastAsia="Arial" w:hAnsi="Arial" w:cs="Arial"/>
                <w:color w:val="00000A"/>
                <w:sz w:val="24"/>
              </w:rPr>
            </w:pPr>
          </w:p>
        </w:tc>
        <w:tc>
          <w:tcPr>
            <w:tcW w:w="6120" w:type="dxa"/>
            <w:shd w:val="clear" w:color="auto" w:fill="auto"/>
            <w:vAlign w:val="bottom"/>
          </w:tcPr>
          <w:p w:rsidR="002B2F9F" w:rsidRPr="00350D4F" w:rsidRDefault="002B2F9F" w:rsidP="00E31D14">
            <w:pPr>
              <w:spacing w:line="0" w:lineRule="atLeast"/>
              <w:ind w:right="3740"/>
              <w:jc w:val="right"/>
              <w:rPr>
                <w:rFonts w:ascii="Arial" w:eastAsia="Arial" w:hAnsi="Arial" w:cs="Arial"/>
                <w:color w:val="00000A"/>
                <w:sz w:val="24"/>
              </w:rPr>
            </w:pPr>
          </w:p>
        </w:tc>
      </w:tr>
    </w:tbl>
    <w:p w:rsidR="002B2F9F" w:rsidRDefault="002B2F9F" w:rsidP="002B2F9F">
      <w:pPr>
        <w:numPr>
          <w:ilvl w:val="0"/>
          <w:numId w:val="18"/>
        </w:numPr>
        <w:tabs>
          <w:tab w:val="left" w:pos="1812"/>
        </w:tabs>
        <w:spacing w:after="0" w:line="0" w:lineRule="atLeast"/>
        <w:ind w:left="1280" w:right="640" w:hanging="10"/>
        <w:rPr>
          <w:rFonts w:ascii="Arial" w:eastAsia="Arial" w:hAnsi="Arial" w:cs="Arial"/>
          <w:color w:val="00000A"/>
          <w:sz w:val="24"/>
        </w:rPr>
      </w:pPr>
      <w:bookmarkStart w:id="6" w:name="page7"/>
      <w:bookmarkStart w:id="7" w:name="_GoBack"/>
      <w:bookmarkEnd w:id="6"/>
      <w:bookmarkEnd w:id="7"/>
      <w:r w:rsidRPr="00350D4F">
        <w:rPr>
          <w:rFonts w:ascii="Arial" w:eastAsia="Arial" w:hAnsi="Arial" w:cs="Arial"/>
          <w:color w:val="00000A"/>
          <w:sz w:val="24"/>
        </w:rPr>
        <w:t xml:space="preserve">Now restart </w:t>
      </w:r>
      <w:proofErr w:type="spellStart"/>
      <w:r w:rsidRPr="00350D4F">
        <w:rPr>
          <w:rFonts w:ascii="Arial" w:eastAsia="Arial" w:hAnsi="Arial" w:cs="Arial"/>
          <w:color w:val="00000A"/>
          <w:sz w:val="24"/>
        </w:rPr>
        <w:t>rsyslog</w:t>
      </w:r>
      <w:proofErr w:type="spellEnd"/>
      <w:r w:rsidRPr="00350D4F">
        <w:rPr>
          <w:rFonts w:ascii="Arial" w:eastAsia="Arial" w:hAnsi="Arial" w:cs="Arial"/>
          <w:color w:val="00000A"/>
          <w:sz w:val="24"/>
        </w:rPr>
        <w:t xml:space="preserve"> on the workstation and observe the log messages on your logger.</w:t>
      </w:r>
    </w:p>
    <w:p w:rsidR="00F7220F" w:rsidRDefault="00F7220F" w:rsidP="00F7220F">
      <w:pPr>
        <w:tabs>
          <w:tab w:val="left" w:pos="1812"/>
        </w:tabs>
        <w:spacing w:after="0" w:line="0" w:lineRule="atLeast"/>
        <w:ind w:right="640"/>
        <w:rPr>
          <w:rFonts w:ascii="Arial" w:eastAsia="Arial" w:hAnsi="Arial" w:cs="Arial"/>
          <w:color w:val="00000A"/>
          <w:sz w:val="24"/>
        </w:rPr>
      </w:pPr>
    </w:p>
    <w:p w:rsidR="00F7220F" w:rsidRDefault="00F7220F" w:rsidP="00F7220F">
      <w:pPr>
        <w:tabs>
          <w:tab w:val="left" w:pos="1812"/>
        </w:tabs>
        <w:spacing w:after="0" w:line="0" w:lineRule="atLeast"/>
        <w:ind w:right="640"/>
        <w:rPr>
          <w:rFonts w:ascii="Arial" w:eastAsia="Arial" w:hAnsi="Arial" w:cs="Arial"/>
          <w:color w:val="00000A"/>
          <w:sz w:val="24"/>
        </w:rPr>
      </w:pPr>
    </w:p>
    <w:p w:rsidR="00F7220F" w:rsidRDefault="00F7220F" w:rsidP="00F7220F">
      <w:pPr>
        <w:tabs>
          <w:tab w:val="left" w:pos="1812"/>
        </w:tabs>
        <w:spacing w:after="0" w:line="0" w:lineRule="atLeast"/>
        <w:ind w:right="640"/>
        <w:rPr>
          <w:rFonts w:ascii="Arial" w:eastAsia="Arial" w:hAnsi="Arial" w:cs="Arial"/>
          <w:color w:val="00000A"/>
          <w:sz w:val="24"/>
        </w:rPr>
      </w:pPr>
      <w:r>
        <w:rPr>
          <w:rFonts w:ascii="Arial" w:eastAsia="Arial" w:hAnsi="Arial" w:cs="Arial"/>
          <w:noProof/>
          <w:color w:val="00000A"/>
          <w:sz w:val="24"/>
          <w:lang w:eastAsia="en-GB"/>
        </w:rPr>
        <w:drawing>
          <wp:inline distT="0" distB="0" distL="0" distR="0">
            <wp:extent cx="5943600" cy="82105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821055"/>
                    </a:xfrm>
                    <a:prstGeom prst="rect">
                      <a:avLst/>
                    </a:prstGeom>
                  </pic:spPr>
                </pic:pic>
              </a:graphicData>
            </a:graphic>
          </wp:inline>
        </w:drawing>
      </w:r>
    </w:p>
    <w:p w:rsidR="00F7220F" w:rsidRDefault="00F7220F" w:rsidP="00F7220F">
      <w:pPr>
        <w:tabs>
          <w:tab w:val="left" w:pos="1812"/>
        </w:tabs>
        <w:spacing w:after="0" w:line="0" w:lineRule="atLeast"/>
        <w:ind w:right="640"/>
        <w:rPr>
          <w:rFonts w:ascii="Arial" w:eastAsia="Arial" w:hAnsi="Arial" w:cs="Arial"/>
          <w:color w:val="00000A"/>
          <w:sz w:val="24"/>
        </w:rPr>
      </w:pPr>
    </w:p>
    <w:p w:rsidR="00F7220F" w:rsidRDefault="00F7220F" w:rsidP="00F7220F">
      <w:pPr>
        <w:tabs>
          <w:tab w:val="left" w:pos="1812"/>
        </w:tabs>
        <w:spacing w:after="0" w:line="0" w:lineRule="atLeast"/>
        <w:ind w:right="640"/>
        <w:rPr>
          <w:rFonts w:ascii="Arial" w:eastAsia="Arial" w:hAnsi="Arial" w:cs="Arial"/>
          <w:color w:val="00000A"/>
          <w:sz w:val="24"/>
        </w:rPr>
      </w:pPr>
    </w:p>
    <w:p w:rsidR="00F7220F" w:rsidRDefault="00F7220F" w:rsidP="00F7220F">
      <w:pPr>
        <w:tabs>
          <w:tab w:val="left" w:pos="1812"/>
        </w:tabs>
        <w:spacing w:after="0" w:line="0" w:lineRule="atLeast"/>
        <w:ind w:right="640"/>
        <w:rPr>
          <w:rFonts w:ascii="Arial" w:eastAsia="Arial" w:hAnsi="Arial" w:cs="Arial"/>
          <w:color w:val="00000A"/>
          <w:sz w:val="24"/>
        </w:rPr>
      </w:pPr>
      <w:r>
        <w:rPr>
          <w:rFonts w:ascii="Arial" w:eastAsia="Arial" w:hAnsi="Arial" w:cs="Arial"/>
          <w:noProof/>
          <w:color w:val="00000A"/>
          <w:sz w:val="24"/>
          <w:lang w:eastAsia="en-GB"/>
        </w:rPr>
        <w:drawing>
          <wp:inline distT="0" distB="0" distL="0" distR="0">
            <wp:extent cx="5943600" cy="903605"/>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903605"/>
                    </a:xfrm>
                    <a:prstGeom prst="rect">
                      <a:avLst/>
                    </a:prstGeom>
                  </pic:spPr>
                </pic:pic>
              </a:graphicData>
            </a:graphic>
          </wp:inline>
        </w:drawing>
      </w:r>
    </w:p>
    <w:p w:rsidR="00F7220F" w:rsidRPr="00350D4F" w:rsidRDefault="00F7220F" w:rsidP="00F7220F">
      <w:pPr>
        <w:tabs>
          <w:tab w:val="left" w:pos="1812"/>
        </w:tabs>
        <w:spacing w:after="0" w:line="0" w:lineRule="atLeast"/>
        <w:ind w:right="640"/>
        <w:rPr>
          <w:rFonts w:ascii="Arial" w:eastAsia="Arial" w:hAnsi="Arial" w:cs="Arial"/>
          <w:color w:val="00000A"/>
          <w:sz w:val="24"/>
        </w:rPr>
      </w:pPr>
    </w:p>
    <w:p w:rsidR="002B2F9F" w:rsidRPr="00350D4F" w:rsidRDefault="002B2F9F" w:rsidP="002B2F9F">
      <w:pPr>
        <w:numPr>
          <w:ilvl w:val="0"/>
          <w:numId w:val="18"/>
        </w:numPr>
        <w:tabs>
          <w:tab w:val="left" w:pos="1812"/>
        </w:tabs>
        <w:spacing w:after="0" w:line="251" w:lineRule="auto"/>
        <w:ind w:left="1280" w:right="720" w:hanging="10"/>
        <w:jc w:val="both"/>
        <w:rPr>
          <w:rFonts w:ascii="Arial" w:eastAsia="Arial" w:hAnsi="Arial" w:cs="Arial"/>
          <w:color w:val="00000A"/>
          <w:sz w:val="24"/>
        </w:rPr>
      </w:pPr>
      <w:r w:rsidRPr="00350D4F">
        <w:rPr>
          <w:rFonts w:ascii="Arial" w:eastAsia="Arial" w:hAnsi="Arial" w:cs="Arial"/>
          <w:color w:val="00000A"/>
          <w:sz w:val="24"/>
        </w:rPr>
        <w:t xml:space="preserve">Experiment with different security relevant events such as de-elevating and elevating privileges on the workstation and issuing </w:t>
      </w:r>
      <w:r w:rsidRPr="00350D4F">
        <w:rPr>
          <w:rFonts w:ascii="Arial" w:eastAsia="Courier New" w:hAnsi="Arial" w:cs="Arial"/>
          <w:color w:val="00000A"/>
          <w:sz w:val="24"/>
        </w:rPr>
        <w:t>logger</w:t>
      </w:r>
      <w:r w:rsidRPr="00350D4F">
        <w:rPr>
          <w:rFonts w:ascii="Arial" w:eastAsia="Arial" w:hAnsi="Arial" w:cs="Arial"/>
          <w:color w:val="00000A"/>
          <w:sz w:val="24"/>
        </w:rPr>
        <w:t xml:space="preserve"> commands from the workstation.</w:t>
      </w:r>
    </w:p>
    <w:p w:rsidR="002B2F9F" w:rsidRPr="00350D4F" w:rsidRDefault="002B2F9F" w:rsidP="002B2F9F">
      <w:pPr>
        <w:spacing w:line="179" w:lineRule="exact"/>
        <w:rPr>
          <w:rFonts w:ascii="Arial" w:eastAsia="Times New Roman" w:hAnsi="Arial" w:cs="Arial"/>
        </w:rPr>
      </w:pPr>
    </w:p>
    <w:p w:rsidR="002B2F9F" w:rsidRPr="00350D4F" w:rsidRDefault="002B2F9F" w:rsidP="002B2F9F">
      <w:pPr>
        <w:spacing w:line="0" w:lineRule="atLeast"/>
        <w:ind w:left="360"/>
        <w:rPr>
          <w:rFonts w:ascii="Arial" w:eastAsia="Arial" w:hAnsi="Arial" w:cs="Arial"/>
          <w:b/>
          <w:color w:val="00000A"/>
          <w:sz w:val="32"/>
        </w:rPr>
      </w:pPr>
      <w:r w:rsidRPr="00350D4F">
        <w:rPr>
          <w:rFonts w:ascii="Arial" w:eastAsia="Arial" w:hAnsi="Arial" w:cs="Arial"/>
          <w:b/>
          <w:color w:val="00000A"/>
          <w:sz w:val="32"/>
        </w:rPr>
        <w:t>VII</w:t>
      </w:r>
      <w:proofErr w:type="gramStart"/>
      <w:r w:rsidRPr="00350D4F">
        <w:rPr>
          <w:rFonts w:ascii="Arial" w:eastAsia="Arial" w:hAnsi="Arial" w:cs="Arial"/>
          <w:b/>
          <w:color w:val="00000A"/>
          <w:sz w:val="32"/>
        </w:rPr>
        <w:t>.  More</w:t>
      </w:r>
      <w:proofErr w:type="gramEnd"/>
      <w:r w:rsidRPr="00350D4F">
        <w:rPr>
          <w:rFonts w:ascii="Arial" w:eastAsia="Arial" w:hAnsi="Arial" w:cs="Arial"/>
          <w:b/>
          <w:color w:val="00000A"/>
          <w:sz w:val="32"/>
        </w:rPr>
        <w:t xml:space="preserve"> Questions</w:t>
      </w:r>
    </w:p>
    <w:p w:rsidR="002B2F9F" w:rsidRPr="00350D4F" w:rsidRDefault="002B2F9F" w:rsidP="002B2F9F">
      <w:pPr>
        <w:spacing w:line="20" w:lineRule="exact"/>
        <w:rPr>
          <w:rFonts w:ascii="Arial" w:eastAsia="Times New Roman" w:hAnsi="Arial" w:cs="Arial"/>
        </w:rPr>
      </w:pPr>
      <w:r>
        <w:rPr>
          <w:rFonts w:ascii="Arial" w:eastAsia="Arial" w:hAnsi="Arial" w:cs="Arial"/>
          <w:b/>
          <w:noProof/>
          <w:color w:val="00000A"/>
          <w:sz w:val="32"/>
          <w:lang w:eastAsia="en-GB"/>
        </w:rPr>
        <w:drawing>
          <wp:anchor distT="0" distB="0" distL="114300" distR="114300" simplePos="0" relativeHeight="251667456" behindDoc="1" locked="0" layoutInCell="1" allowOverlap="1">
            <wp:simplePos x="0" y="0"/>
            <wp:positionH relativeFrom="column">
              <wp:posOffset>228600</wp:posOffset>
            </wp:positionH>
            <wp:positionV relativeFrom="paragraph">
              <wp:posOffset>-213360</wp:posOffset>
            </wp:positionV>
            <wp:extent cx="5486400" cy="233680"/>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3368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335" w:lineRule="exact"/>
        <w:rPr>
          <w:rFonts w:ascii="Arial" w:eastAsia="Times New Roman" w:hAnsi="Arial" w:cs="Arial"/>
        </w:rPr>
      </w:pPr>
    </w:p>
    <w:p w:rsidR="002B2F9F" w:rsidRPr="00350D4F" w:rsidRDefault="002B2F9F" w:rsidP="002B2F9F">
      <w:pPr>
        <w:numPr>
          <w:ilvl w:val="0"/>
          <w:numId w:val="19"/>
        </w:numPr>
        <w:tabs>
          <w:tab w:val="left" w:pos="720"/>
        </w:tabs>
        <w:spacing w:after="0" w:line="0" w:lineRule="atLeast"/>
        <w:ind w:left="720" w:hanging="298"/>
        <w:rPr>
          <w:rFonts w:ascii="Arial" w:eastAsia="Arial" w:hAnsi="Arial" w:cs="Arial"/>
          <w:color w:val="00000A"/>
          <w:sz w:val="24"/>
        </w:rPr>
      </w:pPr>
      <w:r w:rsidRPr="00350D4F">
        <w:rPr>
          <w:rFonts w:ascii="Arial" w:eastAsia="Arial" w:hAnsi="Arial" w:cs="Arial"/>
          <w:color w:val="00000A"/>
          <w:sz w:val="24"/>
        </w:rPr>
        <w:t xml:space="preserve">Reopen </w:t>
      </w: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etc</w:t>
      </w:r>
      <w:proofErr w:type="spellEnd"/>
      <w:r w:rsidRPr="00350D4F">
        <w:rPr>
          <w:rFonts w:ascii="Arial" w:eastAsia="Courier New" w:hAnsi="Arial" w:cs="Arial"/>
          <w:color w:val="00000A"/>
          <w:sz w:val="24"/>
        </w:rPr>
        <w:t>/</w:t>
      </w:r>
      <w:proofErr w:type="spellStart"/>
      <w:r w:rsidRPr="00350D4F">
        <w:rPr>
          <w:rFonts w:ascii="Arial" w:eastAsia="Courier New" w:hAnsi="Arial" w:cs="Arial"/>
          <w:color w:val="00000A"/>
          <w:sz w:val="24"/>
        </w:rPr>
        <w:t>rsyslog.conf</w:t>
      </w:r>
      <w:proofErr w:type="spellEnd"/>
      <w:r w:rsidRPr="00350D4F">
        <w:rPr>
          <w:rFonts w:ascii="Arial" w:eastAsia="Arial" w:hAnsi="Arial" w:cs="Arial"/>
          <w:color w:val="00000A"/>
          <w:sz w:val="24"/>
        </w:rPr>
        <w:t xml:space="preserve"> on the logger.</w:t>
      </w:r>
    </w:p>
    <w:p w:rsidR="002B2F9F" w:rsidRPr="00350D4F" w:rsidRDefault="002B2F9F" w:rsidP="002B2F9F">
      <w:pPr>
        <w:spacing w:line="268" w:lineRule="exact"/>
        <w:rPr>
          <w:rFonts w:ascii="Arial" w:eastAsia="Arial" w:hAnsi="Arial" w:cs="Arial"/>
          <w:color w:val="00000A"/>
          <w:sz w:val="24"/>
        </w:rPr>
      </w:pPr>
    </w:p>
    <w:p w:rsidR="002B2F9F" w:rsidRPr="00350D4F" w:rsidRDefault="002B2F9F" w:rsidP="002B2F9F">
      <w:pPr>
        <w:spacing w:line="271" w:lineRule="auto"/>
        <w:ind w:left="720" w:right="580"/>
        <w:rPr>
          <w:rFonts w:ascii="Arial" w:eastAsia="Arial" w:hAnsi="Arial" w:cs="Arial"/>
          <w:color w:val="00000A"/>
          <w:sz w:val="24"/>
        </w:rPr>
      </w:pPr>
      <w:r w:rsidRPr="00350D4F">
        <w:rPr>
          <w:rFonts w:ascii="Arial" w:eastAsia="Arial" w:hAnsi="Arial" w:cs="Arial"/>
          <w:b/>
          <w:color w:val="00000A"/>
          <w:sz w:val="24"/>
        </w:rPr>
        <w:t xml:space="preserve">Referring to </w:t>
      </w:r>
      <w:r w:rsidRPr="00350D4F">
        <w:rPr>
          <w:rFonts w:ascii="Arial" w:eastAsia="Courier New" w:hAnsi="Arial" w:cs="Arial"/>
          <w:color w:val="00000A"/>
          <w:sz w:val="24"/>
        </w:rPr>
        <w:t>/</w:t>
      </w:r>
      <w:proofErr w:type="spellStart"/>
      <w:r w:rsidRPr="00350D4F">
        <w:rPr>
          <w:rFonts w:ascii="Arial" w:eastAsia="Courier New" w:hAnsi="Arial" w:cs="Arial"/>
          <w:color w:val="00000A"/>
          <w:sz w:val="24"/>
        </w:rPr>
        <w:t>etc</w:t>
      </w:r>
      <w:proofErr w:type="spellEnd"/>
      <w:r w:rsidRPr="00350D4F">
        <w:rPr>
          <w:rFonts w:ascii="Arial" w:eastAsia="Courier New" w:hAnsi="Arial" w:cs="Arial"/>
          <w:color w:val="00000A"/>
          <w:sz w:val="24"/>
        </w:rPr>
        <w:t>/</w:t>
      </w:r>
      <w:proofErr w:type="spellStart"/>
      <w:r w:rsidRPr="00350D4F">
        <w:rPr>
          <w:rFonts w:ascii="Arial" w:eastAsia="Courier New" w:hAnsi="Arial" w:cs="Arial"/>
          <w:color w:val="00000A"/>
          <w:sz w:val="24"/>
        </w:rPr>
        <w:t>rsyslog.conf</w:t>
      </w:r>
      <w:proofErr w:type="spellEnd"/>
      <w:r w:rsidRPr="00350D4F">
        <w:rPr>
          <w:rFonts w:ascii="Arial" w:eastAsia="Arial" w:hAnsi="Arial" w:cs="Arial"/>
          <w:b/>
          <w:color w:val="00000A"/>
          <w:sz w:val="24"/>
        </w:rPr>
        <w:t>, answer the questions in items 11 through 13 of your report</w:t>
      </w:r>
      <w:r w:rsidRPr="00350D4F">
        <w:rPr>
          <w:rFonts w:ascii="Arial" w:eastAsia="Arial" w:hAnsi="Arial" w:cs="Arial"/>
          <w:color w:val="00000A"/>
          <w:sz w:val="24"/>
        </w:rPr>
        <w:t>.</w:t>
      </w:r>
    </w:p>
    <w:p w:rsidR="002B2F9F" w:rsidRPr="00350D4F" w:rsidRDefault="002B2F9F" w:rsidP="002B2F9F">
      <w:pPr>
        <w:spacing w:line="200" w:lineRule="exact"/>
        <w:rPr>
          <w:rFonts w:ascii="Arial" w:eastAsia="Arial" w:hAnsi="Arial" w:cs="Arial"/>
          <w:color w:val="00000A"/>
          <w:sz w:val="24"/>
        </w:rPr>
      </w:pPr>
    </w:p>
    <w:p w:rsidR="002B2F9F" w:rsidRPr="00350D4F" w:rsidRDefault="002B2F9F" w:rsidP="002B2F9F">
      <w:pPr>
        <w:numPr>
          <w:ilvl w:val="0"/>
          <w:numId w:val="19"/>
        </w:numPr>
        <w:tabs>
          <w:tab w:val="left" w:pos="720"/>
        </w:tabs>
        <w:spacing w:after="0" w:line="272" w:lineRule="auto"/>
        <w:ind w:left="720" w:right="1060" w:hanging="298"/>
        <w:rPr>
          <w:rFonts w:ascii="Arial" w:eastAsia="Arial" w:hAnsi="Arial" w:cs="Arial"/>
          <w:color w:val="00000A"/>
          <w:sz w:val="24"/>
        </w:rPr>
      </w:pPr>
      <w:r w:rsidRPr="00350D4F">
        <w:rPr>
          <w:rFonts w:ascii="Arial" w:eastAsia="Arial" w:hAnsi="Arial" w:cs="Arial"/>
          <w:color w:val="00000A"/>
          <w:sz w:val="24"/>
        </w:rPr>
        <w:t xml:space="preserve">Perform extra experimentation if you have not already done so. </w:t>
      </w:r>
      <w:r w:rsidRPr="00350D4F">
        <w:rPr>
          <w:rFonts w:ascii="Arial" w:eastAsia="Arial" w:hAnsi="Arial" w:cs="Arial"/>
          <w:b/>
          <w:color w:val="00000A"/>
          <w:sz w:val="24"/>
        </w:rPr>
        <w:t>Describe your</w:t>
      </w:r>
      <w:r w:rsidRPr="00350D4F">
        <w:rPr>
          <w:rFonts w:ascii="Arial" w:eastAsia="Arial" w:hAnsi="Arial" w:cs="Arial"/>
          <w:color w:val="00000A"/>
          <w:sz w:val="24"/>
        </w:rPr>
        <w:t xml:space="preserve"> </w:t>
      </w:r>
      <w:r w:rsidRPr="00350D4F">
        <w:rPr>
          <w:rFonts w:ascii="Arial" w:eastAsia="Arial" w:hAnsi="Arial" w:cs="Arial"/>
          <w:b/>
          <w:color w:val="00000A"/>
          <w:sz w:val="24"/>
        </w:rPr>
        <w:t>actions and your results in item #14 of your report</w:t>
      </w:r>
      <w:r w:rsidRPr="00350D4F">
        <w:rPr>
          <w:rFonts w:ascii="Arial" w:eastAsia="Arial" w:hAnsi="Arial" w:cs="Arial"/>
          <w:color w:val="00000A"/>
          <w:sz w:val="24"/>
        </w:rPr>
        <w:t>.</w:t>
      </w:r>
    </w:p>
    <w:p w:rsidR="002B2F9F" w:rsidRPr="00350D4F" w:rsidRDefault="002B2F9F" w:rsidP="002B2F9F">
      <w:pPr>
        <w:spacing w:line="208" w:lineRule="exact"/>
        <w:rPr>
          <w:rFonts w:ascii="Arial" w:eastAsia="Arial" w:hAnsi="Arial" w:cs="Arial"/>
          <w:color w:val="00000A"/>
          <w:sz w:val="24"/>
        </w:rPr>
      </w:pPr>
    </w:p>
    <w:p w:rsidR="002B2F9F" w:rsidRPr="00350D4F" w:rsidRDefault="002B2F9F" w:rsidP="002B2F9F">
      <w:pPr>
        <w:numPr>
          <w:ilvl w:val="0"/>
          <w:numId w:val="19"/>
        </w:numPr>
        <w:tabs>
          <w:tab w:val="left" w:pos="720"/>
        </w:tabs>
        <w:spacing w:after="0" w:line="267" w:lineRule="auto"/>
        <w:ind w:left="720" w:right="800" w:hanging="298"/>
        <w:rPr>
          <w:rFonts w:ascii="Arial" w:eastAsia="Arial" w:hAnsi="Arial" w:cs="Arial"/>
          <w:color w:val="00000A"/>
          <w:sz w:val="24"/>
        </w:rPr>
      </w:pPr>
      <w:r w:rsidRPr="00350D4F">
        <w:rPr>
          <w:rFonts w:ascii="Arial" w:eastAsia="Arial" w:hAnsi="Arial" w:cs="Arial"/>
          <w:color w:val="00000A"/>
          <w:sz w:val="24"/>
        </w:rPr>
        <w:t>In item #15 of your report, please describe what you learned from this exercise, if anything.</w:t>
      </w:r>
    </w:p>
    <w:p w:rsidR="002B2F9F" w:rsidRPr="00350D4F" w:rsidRDefault="002B2F9F" w:rsidP="002B2F9F">
      <w:pPr>
        <w:spacing w:line="213" w:lineRule="exact"/>
        <w:rPr>
          <w:rFonts w:ascii="Arial" w:eastAsia="Arial" w:hAnsi="Arial" w:cs="Arial"/>
          <w:color w:val="00000A"/>
          <w:sz w:val="24"/>
        </w:rPr>
      </w:pPr>
    </w:p>
    <w:p w:rsidR="002B2F9F" w:rsidRPr="00350D4F" w:rsidRDefault="002B2F9F" w:rsidP="002B2F9F">
      <w:pPr>
        <w:numPr>
          <w:ilvl w:val="0"/>
          <w:numId w:val="19"/>
        </w:numPr>
        <w:tabs>
          <w:tab w:val="left" w:pos="720"/>
        </w:tabs>
        <w:spacing w:after="0" w:line="267" w:lineRule="auto"/>
        <w:ind w:left="720" w:right="1300" w:hanging="298"/>
        <w:rPr>
          <w:rFonts w:ascii="Arial" w:eastAsia="Arial" w:hAnsi="Arial" w:cs="Arial"/>
          <w:color w:val="00000A"/>
          <w:sz w:val="24"/>
        </w:rPr>
      </w:pPr>
      <w:r w:rsidRPr="00350D4F">
        <w:rPr>
          <w:rFonts w:ascii="Arial" w:eastAsia="Arial" w:hAnsi="Arial" w:cs="Arial"/>
          <w:color w:val="00000A"/>
          <w:sz w:val="24"/>
        </w:rPr>
        <w:lastRenderedPageBreak/>
        <w:t>In item #16 of your report, describe any recommendations you may have for improving this exercise.</w:t>
      </w:r>
    </w:p>
    <w:p w:rsidR="002B2F9F" w:rsidRPr="00350D4F" w:rsidRDefault="002B2F9F" w:rsidP="002B2F9F">
      <w:pPr>
        <w:spacing w:line="213" w:lineRule="exact"/>
        <w:rPr>
          <w:rFonts w:ascii="Arial" w:eastAsia="Arial" w:hAnsi="Arial" w:cs="Arial"/>
          <w:color w:val="00000A"/>
          <w:sz w:val="24"/>
        </w:rPr>
      </w:pPr>
    </w:p>
    <w:p w:rsidR="002B2F9F" w:rsidRPr="00350D4F" w:rsidRDefault="002B2F9F" w:rsidP="002B2F9F">
      <w:pPr>
        <w:numPr>
          <w:ilvl w:val="0"/>
          <w:numId w:val="19"/>
        </w:numPr>
        <w:tabs>
          <w:tab w:val="left" w:pos="720"/>
        </w:tabs>
        <w:spacing w:after="0" w:line="245" w:lineRule="auto"/>
        <w:ind w:left="720" w:right="460" w:hanging="298"/>
        <w:rPr>
          <w:rFonts w:ascii="Arial" w:eastAsia="Arial" w:hAnsi="Arial" w:cs="Arial"/>
          <w:color w:val="00000A"/>
          <w:sz w:val="24"/>
        </w:rPr>
      </w:pPr>
      <w:r w:rsidRPr="00350D4F">
        <w:rPr>
          <w:rFonts w:ascii="Arial" w:eastAsia="Arial" w:hAnsi="Arial" w:cs="Arial"/>
          <w:color w:val="00000A"/>
          <w:sz w:val="24"/>
        </w:rPr>
        <w:t>After finishing the lab, go to the terminal on your Linux system that was used to start the lab and type:</w:t>
      </w:r>
    </w:p>
    <w:p w:rsidR="002B2F9F" w:rsidRPr="00350D4F" w:rsidRDefault="002B2F9F" w:rsidP="002B2F9F">
      <w:pPr>
        <w:spacing w:line="0" w:lineRule="atLeast"/>
        <w:ind w:left="1080"/>
        <w:rPr>
          <w:rFonts w:ascii="Arial" w:eastAsia="Courier New" w:hAnsi="Arial" w:cs="Arial"/>
          <w:sz w:val="24"/>
        </w:rPr>
      </w:pPr>
      <w:proofErr w:type="spellStart"/>
      <w:proofErr w:type="gramStart"/>
      <w:r w:rsidRPr="00350D4F">
        <w:rPr>
          <w:rFonts w:ascii="Arial" w:eastAsia="Courier New" w:hAnsi="Arial" w:cs="Arial"/>
          <w:sz w:val="24"/>
        </w:rPr>
        <w:t>stoplab</w:t>
      </w:r>
      <w:proofErr w:type="spellEnd"/>
      <w:proofErr w:type="gramEnd"/>
    </w:p>
    <w:p w:rsidR="002B2F9F" w:rsidRPr="00350D4F" w:rsidRDefault="002B2F9F" w:rsidP="002B2F9F">
      <w:pPr>
        <w:spacing w:line="260" w:lineRule="exact"/>
        <w:rPr>
          <w:rFonts w:ascii="Arial" w:eastAsia="Times New Roman" w:hAnsi="Arial" w:cs="Arial"/>
        </w:rPr>
      </w:pPr>
    </w:p>
    <w:p w:rsidR="002B2F9F" w:rsidRPr="00350D4F" w:rsidRDefault="002B2F9F" w:rsidP="002B2F9F">
      <w:pPr>
        <w:spacing w:line="249" w:lineRule="auto"/>
        <w:ind w:left="360" w:right="400"/>
        <w:rPr>
          <w:rFonts w:ascii="Arial" w:eastAsia="Arial" w:hAnsi="Arial" w:cs="Arial"/>
          <w:sz w:val="24"/>
        </w:rPr>
      </w:pPr>
      <w:r w:rsidRPr="00350D4F">
        <w:rPr>
          <w:rFonts w:ascii="Arial" w:eastAsia="Arial" w:hAnsi="Arial" w:cs="Arial"/>
          <w:sz w:val="24"/>
        </w:rPr>
        <w:t>If you modified the lab report on a different system, you must copy that completed file into the directory path displayed when you started the lab, and you must do that before typing “</w:t>
      </w:r>
      <w:proofErr w:type="spellStart"/>
      <w:r w:rsidRPr="00350D4F">
        <w:rPr>
          <w:rFonts w:ascii="Arial" w:eastAsia="Arial" w:hAnsi="Arial" w:cs="Arial"/>
          <w:sz w:val="24"/>
        </w:rPr>
        <w:t>stoplab</w:t>
      </w:r>
      <w:proofErr w:type="spellEnd"/>
      <w:r w:rsidRPr="00350D4F">
        <w:rPr>
          <w:rFonts w:ascii="Arial" w:eastAsia="Arial" w:hAnsi="Arial" w:cs="Arial"/>
          <w:sz w:val="24"/>
        </w:rPr>
        <w:t>”. When you stop the lab, the system will display a path to the zipped lab results on your Linux system.</w:t>
      </w: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350" w:lineRule="exact"/>
        <w:rPr>
          <w:rFonts w:ascii="Arial" w:eastAsia="Times New Roman" w:hAnsi="Arial" w:cs="Arial"/>
        </w:rPr>
      </w:pPr>
    </w:p>
    <w:p w:rsidR="002B2F9F" w:rsidRPr="00350D4F" w:rsidRDefault="002B2F9F" w:rsidP="002B2F9F">
      <w:pPr>
        <w:spacing w:line="0" w:lineRule="atLeast"/>
        <w:ind w:left="360"/>
        <w:rPr>
          <w:rFonts w:ascii="Arial" w:eastAsia="Arial" w:hAnsi="Arial" w:cs="Arial"/>
          <w:b/>
          <w:color w:val="00000A"/>
          <w:sz w:val="32"/>
        </w:rPr>
      </w:pPr>
      <w:r w:rsidRPr="00350D4F">
        <w:rPr>
          <w:rFonts w:ascii="Arial" w:eastAsia="Arial" w:hAnsi="Arial" w:cs="Arial"/>
          <w:b/>
          <w:color w:val="00000A"/>
          <w:sz w:val="32"/>
        </w:rPr>
        <w:t>VIII. Deliverable</w:t>
      </w:r>
    </w:p>
    <w:p w:rsidR="002B2F9F" w:rsidRPr="00350D4F" w:rsidRDefault="002B2F9F" w:rsidP="002B2F9F">
      <w:pPr>
        <w:spacing w:line="20" w:lineRule="exact"/>
        <w:rPr>
          <w:rFonts w:ascii="Arial" w:eastAsia="Times New Roman" w:hAnsi="Arial" w:cs="Arial"/>
        </w:rPr>
      </w:pPr>
      <w:r>
        <w:rPr>
          <w:rFonts w:ascii="Arial" w:eastAsia="Arial" w:hAnsi="Arial" w:cs="Arial"/>
          <w:b/>
          <w:noProof/>
          <w:color w:val="00000A"/>
          <w:sz w:val="32"/>
          <w:lang w:eastAsia="en-GB"/>
        </w:rPr>
        <w:drawing>
          <wp:anchor distT="0" distB="0" distL="114300" distR="114300" simplePos="0" relativeHeight="251668480" behindDoc="1" locked="0" layoutInCell="1" allowOverlap="1">
            <wp:simplePos x="0" y="0"/>
            <wp:positionH relativeFrom="column">
              <wp:posOffset>228600</wp:posOffset>
            </wp:positionH>
            <wp:positionV relativeFrom="paragraph">
              <wp:posOffset>-213360</wp:posOffset>
            </wp:positionV>
            <wp:extent cx="5486400" cy="233680"/>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3368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59" w:lineRule="exact"/>
        <w:rPr>
          <w:rFonts w:ascii="Arial" w:eastAsia="Times New Roman" w:hAnsi="Arial" w:cs="Arial"/>
        </w:rPr>
      </w:pPr>
    </w:p>
    <w:p w:rsidR="002B2F9F" w:rsidRPr="00350D4F" w:rsidRDefault="002B2F9F" w:rsidP="002B2F9F">
      <w:pPr>
        <w:spacing w:line="0" w:lineRule="atLeast"/>
        <w:ind w:left="360"/>
        <w:rPr>
          <w:rFonts w:ascii="Arial" w:eastAsia="Arial" w:hAnsi="Arial" w:cs="Arial"/>
          <w:sz w:val="24"/>
        </w:rPr>
      </w:pPr>
      <w:r w:rsidRPr="00350D4F">
        <w:rPr>
          <w:rFonts w:ascii="Arial" w:eastAsia="Arial" w:hAnsi="Arial" w:cs="Arial"/>
          <w:sz w:val="24"/>
        </w:rPr>
        <w:t>Provide the zip file to your instructor, e.g., via the Sakai site.</w:t>
      </w:r>
    </w:p>
    <w:p w:rsidR="002B2F9F" w:rsidRPr="00350D4F" w:rsidRDefault="002B2F9F" w:rsidP="002B2F9F">
      <w:pPr>
        <w:spacing w:line="0" w:lineRule="atLeast"/>
        <w:ind w:left="360"/>
        <w:rPr>
          <w:rFonts w:ascii="Arial" w:eastAsia="Arial" w:hAnsi="Arial" w:cs="Arial"/>
          <w:sz w:val="24"/>
        </w:rPr>
        <w:sectPr w:rsidR="002B2F9F" w:rsidRPr="00350D4F">
          <w:pgSz w:w="12240" w:h="15840"/>
          <w:pgMar w:top="1068" w:right="1440" w:bottom="167" w:left="1440" w:header="0" w:footer="0" w:gutter="0"/>
          <w:cols w:space="0" w:equalWidth="0">
            <w:col w:w="9360"/>
          </w:cols>
          <w:docGrid w:linePitch="360"/>
        </w:sect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4" w:lineRule="exact"/>
        <w:rPr>
          <w:rFonts w:ascii="Arial" w:eastAsia="Times New Roman" w:hAnsi="Arial" w:cs="Arial"/>
        </w:rPr>
      </w:pPr>
    </w:p>
    <w:p w:rsidR="002B2F9F" w:rsidRPr="00350D4F" w:rsidRDefault="002B2F9F" w:rsidP="002B2F9F">
      <w:pPr>
        <w:tabs>
          <w:tab w:val="left" w:pos="4600"/>
        </w:tabs>
        <w:spacing w:line="0" w:lineRule="atLeast"/>
        <w:ind w:left="360"/>
        <w:rPr>
          <w:rFonts w:ascii="Arial" w:eastAsia="Arial" w:hAnsi="Arial" w:cs="Arial"/>
          <w:color w:val="00000A"/>
          <w:sz w:val="21"/>
        </w:rPr>
      </w:pPr>
      <w:r w:rsidRPr="00350D4F">
        <w:rPr>
          <w:rFonts w:ascii="Arial" w:eastAsia="Arial" w:hAnsi="Arial" w:cs="Arial"/>
          <w:color w:val="00000A"/>
          <w:sz w:val="24"/>
        </w:rPr>
        <w:lastRenderedPageBreak/>
        <w:t>Rev: 2018-10-9</w:t>
      </w:r>
      <w:r w:rsidRPr="00350D4F">
        <w:rPr>
          <w:rFonts w:ascii="Arial" w:eastAsia="Times New Roman" w:hAnsi="Arial" w:cs="Arial"/>
        </w:rPr>
        <w:tab/>
      </w:r>
      <w:r w:rsidRPr="00350D4F">
        <w:rPr>
          <w:rFonts w:ascii="Arial" w:eastAsia="Arial" w:hAnsi="Arial" w:cs="Arial"/>
          <w:color w:val="00000A"/>
          <w:sz w:val="21"/>
        </w:rPr>
        <w:t>7</w:t>
      </w:r>
    </w:p>
    <w:p w:rsidR="002B2F9F" w:rsidRPr="00350D4F" w:rsidRDefault="002B2F9F" w:rsidP="002B2F9F">
      <w:pPr>
        <w:tabs>
          <w:tab w:val="left" w:pos="4600"/>
        </w:tabs>
        <w:spacing w:line="0" w:lineRule="atLeast"/>
        <w:ind w:left="360"/>
        <w:rPr>
          <w:rFonts w:ascii="Arial" w:eastAsia="Arial" w:hAnsi="Arial" w:cs="Arial"/>
          <w:color w:val="00000A"/>
          <w:sz w:val="21"/>
        </w:rPr>
        <w:sectPr w:rsidR="002B2F9F" w:rsidRPr="00350D4F">
          <w:type w:val="continuous"/>
          <w:pgSz w:w="12240" w:h="15840"/>
          <w:pgMar w:top="1068" w:right="1440" w:bottom="167" w:left="1440" w:header="0" w:footer="0" w:gutter="0"/>
          <w:cols w:space="0" w:equalWidth="0">
            <w:col w:w="9360"/>
          </w:cols>
          <w:docGrid w:linePitch="360"/>
        </w:sectPr>
      </w:pPr>
    </w:p>
    <w:p w:rsidR="002B2F9F" w:rsidRPr="00350D4F" w:rsidRDefault="002B2F9F" w:rsidP="002B2F9F">
      <w:pPr>
        <w:spacing w:line="0" w:lineRule="atLeast"/>
        <w:ind w:left="360"/>
        <w:rPr>
          <w:rFonts w:ascii="Arial" w:eastAsia="Arial" w:hAnsi="Arial" w:cs="Arial"/>
          <w:b/>
          <w:color w:val="00000A"/>
          <w:sz w:val="32"/>
        </w:rPr>
      </w:pPr>
      <w:bookmarkStart w:id="8" w:name="page8"/>
      <w:bookmarkEnd w:id="8"/>
      <w:r w:rsidRPr="00350D4F">
        <w:rPr>
          <w:rFonts w:ascii="Arial" w:eastAsia="Arial" w:hAnsi="Arial" w:cs="Arial"/>
          <w:b/>
          <w:color w:val="00000A"/>
          <w:sz w:val="32"/>
        </w:rPr>
        <w:lastRenderedPageBreak/>
        <w:t xml:space="preserve">Appendix – Some </w:t>
      </w:r>
      <w:proofErr w:type="gramStart"/>
      <w:r w:rsidRPr="00350D4F">
        <w:rPr>
          <w:rFonts w:ascii="Arial" w:eastAsia="Arial" w:hAnsi="Arial" w:cs="Arial"/>
          <w:b/>
          <w:color w:val="00000A"/>
          <w:sz w:val="32"/>
        </w:rPr>
        <w:t>Unix</w:t>
      </w:r>
      <w:proofErr w:type="gramEnd"/>
      <w:r w:rsidRPr="00350D4F">
        <w:rPr>
          <w:rFonts w:ascii="Arial" w:eastAsia="Arial" w:hAnsi="Arial" w:cs="Arial"/>
          <w:b/>
          <w:color w:val="00000A"/>
          <w:sz w:val="32"/>
        </w:rPr>
        <w:t xml:space="preserve"> Commands</w:t>
      </w:r>
    </w:p>
    <w:p w:rsidR="002B2F9F" w:rsidRPr="00350D4F" w:rsidRDefault="002B2F9F" w:rsidP="002B2F9F">
      <w:pPr>
        <w:spacing w:line="20" w:lineRule="exact"/>
        <w:rPr>
          <w:rFonts w:ascii="Arial" w:eastAsia="Times New Roman" w:hAnsi="Arial" w:cs="Arial"/>
        </w:rPr>
      </w:pPr>
      <w:r>
        <w:rPr>
          <w:rFonts w:ascii="Arial" w:eastAsia="Arial" w:hAnsi="Arial" w:cs="Arial"/>
          <w:b/>
          <w:noProof/>
          <w:color w:val="00000A"/>
          <w:sz w:val="32"/>
          <w:lang w:eastAsia="en-GB"/>
        </w:rPr>
        <w:drawing>
          <wp:anchor distT="0" distB="0" distL="114300" distR="114300" simplePos="0" relativeHeight="251669504" behindDoc="1" locked="0" layoutInCell="1" allowOverlap="1">
            <wp:simplePos x="0" y="0"/>
            <wp:positionH relativeFrom="column">
              <wp:posOffset>228600</wp:posOffset>
            </wp:positionH>
            <wp:positionV relativeFrom="paragraph">
              <wp:posOffset>-214630</wp:posOffset>
            </wp:positionV>
            <wp:extent cx="5486400" cy="2349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4950"/>
                    </a:xfrm>
                    <a:prstGeom prst="rect">
                      <a:avLst/>
                    </a:prstGeom>
                    <a:noFill/>
                  </pic:spPr>
                </pic:pic>
              </a:graphicData>
            </a:graphic>
            <wp14:sizeRelH relativeFrom="page">
              <wp14:pctWidth>0</wp14:pctWidth>
            </wp14:sizeRelH>
            <wp14:sizeRelV relativeFrom="page">
              <wp14:pctHeight>0</wp14:pctHeight>
            </wp14:sizeRelV>
          </wp:anchor>
        </w:drawing>
      </w:r>
    </w:p>
    <w:p w:rsidR="002B2F9F" w:rsidRPr="00350D4F" w:rsidRDefault="002B2F9F" w:rsidP="002B2F9F">
      <w:pPr>
        <w:spacing w:line="59" w:lineRule="exact"/>
        <w:rPr>
          <w:rFonts w:ascii="Arial" w:eastAsia="Times New Roman" w:hAnsi="Arial" w:cs="Arial"/>
        </w:rPr>
      </w:pPr>
    </w:p>
    <w:tbl>
      <w:tblPr>
        <w:tblW w:w="0" w:type="auto"/>
        <w:tblInd w:w="480" w:type="dxa"/>
        <w:tblLayout w:type="fixed"/>
        <w:tblCellMar>
          <w:left w:w="0" w:type="dxa"/>
          <w:right w:w="0" w:type="dxa"/>
        </w:tblCellMar>
        <w:tblLook w:val="0000" w:firstRow="0" w:lastRow="0" w:firstColumn="0" w:lastColumn="0" w:noHBand="0" w:noVBand="0"/>
      </w:tblPr>
      <w:tblGrid>
        <w:gridCol w:w="720"/>
        <w:gridCol w:w="940"/>
        <w:gridCol w:w="6700"/>
      </w:tblGrid>
      <w:tr w:rsidR="002B2F9F" w:rsidRPr="00350D4F" w:rsidTr="00E31D14">
        <w:trPr>
          <w:trHeight w:val="265"/>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r w:rsidRPr="00350D4F">
              <w:rPr>
                <w:rFonts w:ascii="Arial" w:eastAsia="Courier New" w:hAnsi="Arial" w:cs="Arial"/>
                <w:color w:val="00000A"/>
              </w:rPr>
              <w:t>cd</w:t>
            </w: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Change directory</w:t>
            </w:r>
          </w:p>
        </w:tc>
      </w:tr>
      <w:tr w:rsidR="002B2F9F" w:rsidRPr="00350D4F" w:rsidTr="00E31D14">
        <w:trPr>
          <w:trHeight w:val="237"/>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rPr>
            </w:pPr>
          </w:p>
        </w:tc>
        <w:tc>
          <w:tcPr>
            <w:tcW w:w="940" w:type="dxa"/>
            <w:shd w:val="clear" w:color="auto" w:fill="auto"/>
            <w:vAlign w:val="bottom"/>
          </w:tcPr>
          <w:p w:rsidR="002B2F9F" w:rsidRPr="00350D4F" w:rsidRDefault="002B2F9F" w:rsidP="00E31D14">
            <w:pPr>
              <w:spacing w:line="237" w:lineRule="exact"/>
              <w:ind w:left="480"/>
              <w:rPr>
                <w:rFonts w:ascii="Arial" w:eastAsia="Courier New" w:hAnsi="Arial" w:cs="Arial"/>
                <w:color w:val="00000A"/>
              </w:rPr>
            </w:pPr>
            <w:r w:rsidRPr="00350D4F">
              <w:rPr>
                <w:rFonts w:ascii="Arial" w:eastAsia="Courier New" w:hAnsi="Arial" w:cs="Arial"/>
                <w:color w:val="00000A"/>
              </w:rPr>
              <w:t>cd</w:t>
            </w:r>
          </w:p>
        </w:tc>
        <w:tc>
          <w:tcPr>
            <w:tcW w:w="6700" w:type="dxa"/>
            <w:shd w:val="clear" w:color="auto" w:fill="auto"/>
            <w:vAlign w:val="bottom"/>
          </w:tcPr>
          <w:p w:rsidR="002B2F9F" w:rsidRPr="00350D4F" w:rsidRDefault="002B2F9F" w:rsidP="00E31D14">
            <w:pPr>
              <w:spacing w:line="237" w:lineRule="exact"/>
              <w:ind w:left="60"/>
              <w:rPr>
                <w:rFonts w:ascii="Arial" w:eastAsia="Courier New" w:hAnsi="Arial" w:cs="Arial"/>
                <w:color w:val="00000A"/>
              </w:rPr>
            </w:pPr>
            <w:r w:rsidRPr="00350D4F">
              <w:rPr>
                <w:rFonts w:ascii="Arial" w:eastAsia="Courier New" w:hAnsi="Arial" w:cs="Arial"/>
                <w:color w:val="00000A"/>
              </w:rPr>
              <w:t>location</w:t>
            </w:r>
          </w:p>
        </w:tc>
      </w:tr>
      <w:tr w:rsidR="002B2F9F" w:rsidRPr="00350D4F" w:rsidTr="00E31D14">
        <w:trPr>
          <w:trHeight w:val="28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4"/>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With no “location”, you will be taken to your home directory.</w:t>
            </w:r>
          </w:p>
        </w:tc>
      </w:tr>
      <w:tr w:rsidR="002B2F9F" w:rsidRPr="00350D4F" w:rsidTr="00E31D14">
        <w:trPr>
          <w:trHeight w:val="485"/>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proofErr w:type="spellStart"/>
            <w:r w:rsidRPr="00350D4F">
              <w:rPr>
                <w:rFonts w:ascii="Arial" w:eastAsia="Courier New" w:hAnsi="Arial" w:cs="Arial"/>
                <w:color w:val="00000A"/>
              </w:rPr>
              <w:t>chmo</w:t>
            </w:r>
            <w:proofErr w:type="spellEnd"/>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Change the DAC permissions on a file or directory.</w:t>
            </w:r>
          </w:p>
        </w:tc>
      </w:tr>
      <w:tr w:rsidR="002B2F9F" w:rsidRPr="00350D4F" w:rsidTr="00E31D14">
        <w:trPr>
          <w:trHeight w:val="241"/>
        </w:trPr>
        <w:tc>
          <w:tcPr>
            <w:tcW w:w="720" w:type="dxa"/>
            <w:shd w:val="clear" w:color="auto" w:fill="auto"/>
            <w:vAlign w:val="bottom"/>
          </w:tcPr>
          <w:p w:rsidR="002B2F9F" w:rsidRPr="00350D4F" w:rsidRDefault="002B2F9F" w:rsidP="00E31D14">
            <w:pPr>
              <w:spacing w:line="241" w:lineRule="exact"/>
              <w:rPr>
                <w:rFonts w:ascii="Arial" w:eastAsia="Courier New" w:hAnsi="Arial" w:cs="Arial"/>
                <w:color w:val="00000A"/>
              </w:rPr>
            </w:pPr>
            <w:r w:rsidRPr="00350D4F">
              <w:rPr>
                <w:rFonts w:ascii="Arial" w:eastAsia="Courier New" w:hAnsi="Arial" w:cs="Arial"/>
                <w:color w:val="00000A"/>
              </w:rPr>
              <w:t>d</w:t>
            </w:r>
          </w:p>
        </w:tc>
        <w:tc>
          <w:tcPr>
            <w:tcW w:w="7640" w:type="dxa"/>
            <w:gridSpan w:val="2"/>
            <w:shd w:val="clear" w:color="auto" w:fill="auto"/>
            <w:vAlign w:val="bottom"/>
          </w:tcPr>
          <w:p w:rsidR="002B2F9F" w:rsidRPr="00350D4F" w:rsidRDefault="002B2F9F" w:rsidP="00E31D14">
            <w:pPr>
              <w:spacing w:line="241" w:lineRule="exact"/>
              <w:ind w:left="480"/>
              <w:rPr>
                <w:rFonts w:ascii="Arial" w:eastAsia="Courier New" w:hAnsi="Arial" w:cs="Arial"/>
                <w:color w:val="00000A"/>
              </w:rPr>
            </w:pPr>
            <w:proofErr w:type="spellStart"/>
            <w:r w:rsidRPr="00350D4F">
              <w:rPr>
                <w:rFonts w:ascii="Arial" w:eastAsia="Courier New" w:hAnsi="Arial" w:cs="Arial"/>
                <w:color w:val="00000A"/>
              </w:rPr>
              <w:t>chmod</w:t>
            </w:r>
            <w:proofErr w:type="spellEnd"/>
            <w:r w:rsidRPr="00350D4F">
              <w:rPr>
                <w:rFonts w:ascii="Arial" w:eastAsia="Courier New" w:hAnsi="Arial" w:cs="Arial"/>
                <w:color w:val="00000A"/>
              </w:rPr>
              <w:t xml:space="preserve"> permissions </w:t>
            </w:r>
            <w:proofErr w:type="spellStart"/>
            <w:r w:rsidRPr="00350D4F">
              <w:rPr>
                <w:rFonts w:ascii="Arial" w:eastAsia="Courier New" w:hAnsi="Arial" w:cs="Arial"/>
                <w:color w:val="00000A"/>
              </w:rPr>
              <w:t>objectname</w:t>
            </w:r>
            <w:proofErr w:type="spellEnd"/>
          </w:p>
        </w:tc>
      </w:tr>
      <w:tr w:rsidR="002B2F9F" w:rsidRPr="00350D4F" w:rsidTr="00E31D14">
        <w:trPr>
          <w:trHeight w:val="28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4"/>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Consult Lab 1 for examples.</w:t>
            </w:r>
          </w:p>
        </w:tc>
      </w:tr>
      <w:tr w:rsidR="002B2F9F" w:rsidRPr="00350D4F" w:rsidTr="00E31D14">
        <w:trPr>
          <w:trHeight w:val="478"/>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proofErr w:type="spellStart"/>
            <w:r w:rsidRPr="00350D4F">
              <w:rPr>
                <w:rFonts w:ascii="Arial" w:eastAsia="Courier New" w:hAnsi="Arial" w:cs="Arial"/>
                <w:color w:val="00000A"/>
              </w:rPr>
              <w:t>clea</w:t>
            </w:r>
            <w:proofErr w:type="spellEnd"/>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w w:val="92"/>
              </w:rPr>
            </w:pPr>
            <w:r w:rsidRPr="00350D4F">
              <w:rPr>
                <w:rFonts w:ascii="Arial" w:eastAsia="Arial" w:hAnsi="Arial" w:cs="Arial"/>
                <w:color w:val="00000A"/>
                <w:w w:val="92"/>
              </w:rPr>
              <w:t>Erase all the output on the current terminal and place the shell prompt at the top of</w:t>
            </w:r>
          </w:p>
        </w:tc>
      </w:tr>
      <w:tr w:rsidR="002B2F9F" w:rsidRPr="00350D4F" w:rsidTr="00E31D14">
        <w:trPr>
          <w:trHeight w:val="282"/>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r w:rsidRPr="00350D4F">
              <w:rPr>
                <w:rFonts w:ascii="Arial" w:eastAsia="Courier New" w:hAnsi="Arial" w:cs="Arial"/>
                <w:color w:val="00000A"/>
              </w:rPr>
              <w:t>r</w:t>
            </w: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proofErr w:type="gramStart"/>
            <w:r w:rsidRPr="00350D4F">
              <w:rPr>
                <w:rFonts w:ascii="Arial" w:eastAsia="Arial" w:hAnsi="Arial" w:cs="Arial"/>
                <w:color w:val="00000A"/>
              </w:rPr>
              <w:t>the</w:t>
            </w:r>
            <w:proofErr w:type="gramEnd"/>
            <w:r w:rsidRPr="00350D4F">
              <w:rPr>
                <w:rFonts w:ascii="Arial" w:eastAsia="Arial" w:hAnsi="Arial" w:cs="Arial"/>
                <w:color w:val="00000A"/>
              </w:rPr>
              <w:t xml:space="preserve"> terminal.</w:t>
            </w:r>
          </w:p>
        </w:tc>
      </w:tr>
      <w:tr w:rsidR="002B2F9F" w:rsidRPr="00350D4F" w:rsidTr="00E31D14">
        <w:trPr>
          <w:trHeight w:val="487"/>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r w:rsidRPr="00350D4F">
              <w:rPr>
                <w:rFonts w:ascii="Arial" w:eastAsia="Courier New" w:hAnsi="Arial" w:cs="Arial"/>
                <w:color w:val="00000A"/>
              </w:rPr>
              <w:t>grep</w:t>
            </w: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Search for a string in the given input.</w:t>
            </w:r>
          </w:p>
        </w:tc>
      </w:tr>
      <w:tr w:rsidR="002B2F9F" w:rsidRPr="00350D4F" w:rsidTr="00E31D14">
        <w:trPr>
          <w:trHeight w:val="239"/>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rPr>
            </w:pPr>
          </w:p>
        </w:tc>
        <w:tc>
          <w:tcPr>
            <w:tcW w:w="7640" w:type="dxa"/>
            <w:gridSpan w:val="2"/>
            <w:shd w:val="clear" w:color="auto" w:fill="auto"/>
            <w:vAlign w:val="bottom"/>
          </w:tcPr>
          <w:p w:rsidR="002B2F9F" w:rsidRPr="00350D4F" w:rsidRDefault="002B2F9F" w:rsidP="00E31D14">
            <w:pPr>
              <w:spacing w:line="239" w:lineRule="exact"/>
              <w:ind w:left="480"/>
              <w:rPr>
                <w:rFonts w:ascii="Arial" w:eastAsia="Courier New" w:hAnsi="Arial" w:cs="Arial"/>
                <w:color w:val="00000A"/>
              </w:rPr>
            </w:pPr>
            <w:r w:rsidRPr="00350D4F">
              <w:rPr>
                <w:rFonts w:ascii="Arial" w:eastAsia="Courier New" w:hAnsi="Arial" w:cs="Arial"/>
                <w:color w:val="00000A"/>
              </w:rPr>
              <w:t>grep string filename</w:t>
            </w:r>
          </w:p>
        </w:tc>
      </w:tr>
      <w:tr w:rsidR="002B2F9F" w:rsidRPr="00350D4F" w:rsidTr="00E31D14">
        <w:trPr>
          <w:trHeight w:val="25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1"/>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w w:val="95"/>
              </w:rPr>
            </w:pPr>
            <w:r w:rsidRPr="00350D4F">
              <w:rPr>
                <w:rFonts w:ascii="Arial" w:eastAsia="Arial" w:hAnsi="Arial" w:cs="Arial"/>
                <w:color w:val="00000A"/>
                <w:w w:val="95"/>
              </w:rPr>
              <w:t>The above command will search for “string” within the given file. If the string has</w:t>
            </w:r>
          </w:p>
        </w:tc>
      </w:tr>
      <w:tr w:rsidR="002B2F9F" w:rsidRPr="00350D4F" w:rsidTr="00E31D14">
        <w:trPr>
          <w:trHeight w:val="28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4"/>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proofErr w:type="gramStart"/>
            <w:r w:rsidRPr="00350D4F">
              <w:rPr>
                <w:rFonts w:ascii="Arial" w:eastAsia="Arial" w:hAnsi="Arial" w:cs="Arial"/>
                <w:color w:val="00000A"/>
              </w:rPr>
              <w:t>spaces</w:t>
            </w:r>
            <w:proofErr w:type="gramEnd"/>
            <w:r w:rsidRPr="00350D4F">
              <w:rPr>
                <w:rFonts w:ascii="Arial" w:eastAsia="Arial" w:hAnsi="Arial" w:cs="Arial"/>
                <w:color w:val="00000A"/>
              </w:rPr>
              <w:t xml:space="preserve"> in it, then it must be quoted.</w:t>
            </w:r>
          </w:p>
        </w:tc>
      </w:tr>
      <w:tr w:rsidR="002B2F9F" w:rsidRPr="00350D4F" w:rsidTr="00E31D14">
        <w:trPr>
          <w:trHeight w:val="489"/>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r w:rsidRPr="00350D4F">
              <w:rPr>
                <w:rFonts w:ascii="Arial" w:eastAsia="Courier New" w:hAnsi="Arial" w:cs="Arial"/>
                <w:color w:val="00000A"/>
              </w:rPr>
              <w:t>ls</w:t>
            </w: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List the contents and/or attributes of a directory or file</w:t>
            </w:r>
          </w:p>
        </w:tc>
      </w:tr>
      <w:tr w:rsidR="002B2F9F" w:rsidRPr="00350D4F" w:rsidTr="00E31D14">
        <w:trPr>
          <w:trHeight w:val="247"/>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1"/>
              </w:rPr>
            </w:pPr>
          </w:p>
        </w:tc>
        <w:tc>
          <w:tcPr>
            <w:tcW w:w="940" w:type="dxa"/>
            <w:shd w:val="clear" w:color="auto" w:fill="auto"/>
            <w:vAlign w:val="bottom"/>
          </w:tcPr>
          <w:p w:rsidR="002B2F9F" w:rsidRPr="00350D4F" w:rsidRDefault="002B2F9F" w:rsidP="00E31D14">
            <w:pPr>
              <w:spacing w:line="247" w:lineRule="exact"/>
              <w:ind w:left="480"/>
              <w:rPr>
                <w:rFonts w:ascii="Arial" w:eastAsia="Courier New" w:hAnsi="Arial" w:cs="Arial"/>
                <w:color w:val="00000A"/>
              </w:rPr>
            </w:pPr>
            <w:r w:rsidRPr="00350D4F">
              <w:rPr>
                <w:rFonts w:ascii="Arial" w:eastAsia="Courier New" w:hAnsi="Arial" w:cs="Arial"/>
                <w:color w:val="00000A"/>
              </w:rPr>
              <w:t>ls</w:t>
            </w:r>
          </w:p>
        </w:tc>
        <w:tc>
          <w:tcPr>
            <w:tcW w:w="6700" w:type="dxa"/>
            <w:shd w:val="clear" w:color="auto" w:fill="auto"/>
            <w:vAlign w:val="bottom"/>
          </w:tcPr>
          <w:p w:rsidR="002B2F9F" w:rsidRPr="00350D4F" w:rsidRDefault="002B2F9F" w:rsidP="00E31D14">
            <w:pPr>
              <w:spacing w:line="247" w:lineRule="exact"/>
              <w:ind w:left="60"/>
              <w:rPr>
                <w:rFonts w:ascii="Arial" w:eastAsia="Courier New" w:hAnsi="Arial" w:cs="Arial"/>
                <w:color w:val="00000A"/>
              </w:rPr>
            </w:pPr>
            <w:r w:rsidRPr="00350D4F">
              <w:rPr>
                <w:rFonts w:ascii="Arial" w:eastAsia="Courier New" w:hAnsi="Arial" w:cs="Arial"/>
                <w:color w:val="00000A"/>
              </w:rPr>
              <w:t>location</w:t>
            </w:r>
          </w:p>
        </w:tc>
      </w:tr>
      <w:tr w:rsidR="002B2F9F" w:rsidRPr="00350D4F" w:rsidTr="00E31D14">
        <w:trPr>
          <w:trHeight w:val="240"/>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rPr>
            </w:pPr>
          </w:p>
        </w:tc>
        <w:tc>
          <w:tcPr>
            <w:tcW w:w="940" w:type="dxa"/>
            <w:shd w:val="clear" w:color="auto" w:fill="auto"/>
            <w:vAlign w:val="bottom"/>
          </w:tcPr>
          <w:p w:rsidR="002B2F9F" w:rsidRPr="00350D4F" w:rsidRDefault="002B2F9F" w:rsidP="00E31D14">
            <w:pPr>
              <w:spacing w:line="240" w:lineRule="exact"/>
              <w:ind w:left="480"/>
              <w:rPr>
                <w:rFonts w:ascii="Arial" w:eastAsia="Courier New" w:hAnsi="Arial" w:cs="Arial"/>
                <w:color w:val="00000A"/>
              </w:rPr>
            </w:pPr>
            <w:r w:rsidRPr="00350D4F">
              <w:rPr>
                <w:rFonts w:ascii="Arial" w:eastAsia="Courier New" w:hAnsi="Arial" w:cs="Arial"/>
                <w:color w:val="00000A"/>
              </w:rPr>
              <w:t>ls</w:t>
            </w:r>
          </w:p>
        </w:tc>
        <w:tc>
          <w:tcPr>
            <w:tcW w:w="6700" w:type="dxa"/>
            <w:shd w:val="clear" w:color="auto" w:fill="auto"/>
            <w:vAlign w:val="bottom"/>
          </w:tcPr>
          <w:p w:rsidR="002B2F9F" w:rsidRPr="00350D4F" w:rsidRDefault="002B2F9F" w:rsidP="00E31D14">
            <w:pPr>
              <w:spacing w:line="240" w:lineRule="exact"/>
              <w:ind w:left="60"/>
              <w:rPr>
                <w:rFonts w:ascii="Arial" w:eastAsia="Courier New" w:hAnsi="Arial" w:cs="Arial"/>
                <w:color w:val="00000A"/>
              </w:rPr>
            </w:pPr>
            <w:r w:rsidRPr="00350D4F">
              <w:rPr>
                <w:rFonts w:ascii="Arial" w:eastAsia="Courier New" w:hAnsi="Arial" w:cs="Arial"/>
                <w:color w:val="00000A"/>
              </w:rPr>
              <w:t>file</w:t>
            </w:r>
          </w:p>
        </w:tc>
      </w:tr>
      <w:tr w:rsidR="002B2F9F" w:rsidRPr="00350D4F" w:rsidTr="00E31D14">
        <w:trPr>
          <w:trHeight w:val="25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1"/>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With no “location” or “file” it will display the contents of the current working</w:t>
            </w:r>
          </w:p>
        </w:tc>
      </w:tr>
      <w:tr w:rsidR="002B2F9F" w:rsidRPr="00350D4F" w:rsidTr="00E31D14">
        <w:trPr>
          <w:trHeight w:val="28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4"/>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proofErr w:type="gramStart"/>
            <w:r w:rsidRPr="00350D4F">
              <w:rPr>
                <w:rFonts w:ascii="Arial" w:eastAsia="Arial" w:hAnsi="Arial" w:cs="Arial"/>
                <w:color w:val="00000A"/>
              </w:rPr>
              <w:t>directory</w:t>
            </w:r>
            <w:proofErr w:type="gramEnd"/>
            <w:r w:rsidRPr="00350D4F">
              <w:rPr>
                <w:rFonts w:ascii="Arial" w:eastAsia="Arial" w:hAnsi="Arial" w:cs="Arial"/>
                <w:color w:val="00000A"/>
              </w:rPr>
              <w:t>.</w:t>
            </w:r>
          </w:p>
        </w:tc>
      </w:tr>
      <w:tr w:rsidR="002B2F9F" w:rsidRPr="00350D4F" w:rsidTr="00E31D14">
        <w:trPr>
          <w:trHeight w:val="489"/>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r w:rsidRPr="00350D4F">
              <w:rPr>
                <w:rFonts w:ascii="Arial" w:eastAsia="Courier New" w:hAnsi="Arial" w:cs="Arial"/>
                <w:color w:val="00000A"/>
              </w:rPr>
              <w:t>less</w:t>
            </w: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Display a page of a text file at a time in the terminal</w:t>
            </w:r>
          </w:p>
        </w:tc>
      </w:tr>
      <w:tr w:rsidR="002B2F9F" w:rsidRPr="00350D4F" w:rsidTr="00E31D14">
        <w:trPr>
          <w:trHeight w:val="237"/>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rPr>
            </w:pPr>
          </w:p>
        </w:tc>
        <w:tc>
          <w:tcPr>
            <w:tcW w:w="7640" w:type="dxa"/>
            <w:gridSpan w:val="2"/>
            <w:shd w:val="clear" w:color="auto" w:fill="auto"/>
            <w:vAlign w:val="bottom"/>
          </w:tcPr>
          <w:p w:rsidR="002B2F9F" w:rsidRPr="00350D4F" w:rsidRDefault="002B2F9F" w:rsidP="00E31D14">
            <w:pPr>
              <w:spacing w:line="237" w:lineRule="exact"/>
              <w:ind w:left="480"/>
              <w:rPr>
                <w:rFonts w:ascii="Arial" w:eastAsia="Courier New" w:hAnsi="Arial" w:cs="Arial"/>
                <w:color w:val="00000A"/>
              </w:rPr>
            </w:pPr>
            <w:r w:rsidRPr="00350D4F">
              <w:rPr>
                <w:rFonts w:ascii="Arial" w:eastAsia="Courier New" w:hAnsi="Arial" w:cs="Arial"/>
                <w:color w:val="00000A"/>
              </w:rPr>
              <w:t>more file</w:t>
            </w:r>
          </w:p>
        </w:tc>
      </w:tr>
      <w:tr w:rsidR="002B2F9F" w:rsidRPr="00350D4F" w:rsidTr="00E31D14">
        <w:trPr>
          <w:trHeight w:val="254"/>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w w:val="86"/>
              </w:rPr>
            </w:pPr>
            <w:r w:rsidRPr="00350D4F">
              <w:rPr>
                <w:rFonts w:ascii="Arial" w:eastAsia="Arial" w:hAnsi="Arial" w:cs="Arial"/>
                <w:color w:val="00000A"/>
                <w:w w:val="86"/>
              </w:rPr>
              <w:t xml:space="preserve">To see another page press the space bar. To see one more line </w:t>
            </w:r>
            <w:proofErr w:type="gramStart"/>
            <w:r w:rsidRPr="00350D4F">
              <w:rPr>
                <w:rFonts w:ascii="Arial" w:eastAsia="Arial" w:hAnsi="Arial" w:cs="Arial"/>
                <w:color w:val="00000A"/>
                <w:w w:val="86"/>
              </w:rPr>
              <w:t>press</w:t>
            </w:r>
            <w:proofErr w:type="gramEnd"/>
            <w:r w:rsidRPr="00350D4F">
              <w:rPr>
                <w:rFonts w:ascii="Arial" w:eastAsia="Arial" w:hAnsi="Arial" w:cs="Arial"/>
                <w:color w:val="00000A"/>
                <w:w w:val="86"/>
              </w:rPr>
              <w:t xml:space="preserve"> the Enter key. To</w:t>
            </w:r>
          </w:p>
        </w:tc>
      </w:tr>
      <w:tr w:rsidR="002B2F9F" w:rsidRPr="00350D4F" w:rsidTr="00E31D14">
        <w:trPr>
          <w:trHeight w:val="28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4"/>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proofErr w:type="gramStart"/>
            <w:r w:rsidRPr="00350D4F">
              <w:rPr>
                <w:rFonts w:ascii="Arial" w:eastAsia="Arial" w:hAnsi="Arial" w:cs="Arial"/>
                <w:color w:val="00000A"/>
              </w:rPr>
              <w:t>quit</w:t>
            </w:r>
            <w:proofErr w:type="gramEnd"/>
            <w:r w:rsidRPr="00350D4F">
              <w:rPr>
                <w:rFonts w:ascii="Arial" w:eastAsia="Arial" w:hAnsi="Arial" w:cs="Arial"/>
                <w:color w:val="00000A"/>
              </w:rPr>
              <w:t xml:space="preserve"> before reaching the end of the file enter ‘q’.</w:t>
            </w:r>
          </w:p>
        </w:tc>
      </w:tr>
      <w:tr w:rsidR="002B2F9F" w:rsidRPr="00350D4F" w:rsidTr="00E31D14">
        <w:trPr>
          <w:trHeight w:val="487"/>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r w:rsidRPr="00350D4F">
              <w:rPr>
                <w:rFonts w:ascii="Arial" w:eastAsia="Courier New" w:hAnsi="Arial" w:cs="Arial"/>
                <w:color w:val="00000A"/>
              </w:rPr>
              <w:t>man</w:t>
            </w:r>
          </w:p>
        </w:tc>
        <w:tc>
          <w:tcPr>
            <w:tcW w:w="940" w:type="dxa"/>
            <w:shd w:val="clear" w:color="auto" w:fill="auto"/>
            <w:vAlign w:val="bottom"/>
          </w:tcPr>
          <w:p w:rsidR="002B2F9F" w:rsidRPr="00350D4F" w:rsidRDefault="002B2F9F" w:rsidP="00E31D14">
            <w:pPr>
              <w:spacing w:line="0" w:lineRule="atLeast"/>
              <w:ind w:left="200"/>
              <w:rPr>
                <w:rFonts w:ascii="Arial" w:eastAsia="Arial" w:hAnsi="Arial" w:cs="Arial"/>
                <w:color w:val="00000A"/>
                <w:w w:val="99"/>
              </w:rPr>
            </w:pPr>
            <w:r w:rsidRPr="00350D4F">
              <w:rPr>
                <w:rFonts w:ascii="Arial" w:eastAsia="Arial" w:hAnsi="Arial" w:cs="Arial"/>
                <w:color w:val="00000A"/>
                <w:w w:val="99"/>
              </w:rPr>
              <w:t>Manual</w:t>
            </w:r>
          </w:p>
        </w:tc>
        <w:tc>
          <w:tcPr>
            <w:tcW w:w="6700" w:type="dxa"/>
            <w:shd w:val="clear" w:color="auto" w:fill="auto"/>
            <w:vAlign w:val="bottom"/>
          </w:tcPr>
          <w:p w:rsidR="002B2F9F" w:rsidRPr="00350D4F" w:rsidRDefault="002B2F9F" w:rsidP="00E31D14">
            <w:pPr>
              <w:spacing w:line="0" w:lineRule="atLeast"/>
              <w:rPr>
                <w:rFonts w:ascii="Arial" w:eastAsia="Times New Roman" w:hAnsi="Arial" w:cs="Arial"/>
                <w:sz w:val="24"/>
              </w:rPr>
            </w:pPr>
          </w:p>
        </w:tc>
      </w:tr>
      <w:tr w:rsidR="002B2F9F" w:rsidRPr="00350D4F" w:rsidTr="00E31D14">
        <w:trPr>
          <w:trHeight w:val="239"/>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rPr>
            </w:pPr>
          </w:p>
        </w:tc>
        <w:tc>
          <w:tcPr>
            <w:tcW w:w="7640" w:type="dxa"/>
            <w:gridSpan w:val="2"/>
            <w:shd w:val="clear" w:color="auto" w:fill="auto"/>
            <w:vAlign w:val="bottom"/>
          </w:tcPr>
          <w:p w:rsidR="002B2F9F" w:rsidRPr="00350D4F" w:rsidRDefault="002B2F9F" w:rsidP="00E31D14">
            <w:pPr>
              <w:spacing w:line="239" w:lineRule="exact"/>
              <w:ind w:left="480"/>
              <w:rPr>
                <w:rFonts w:ascii="Arial" w:eastAsia="Courier New" w:hAnsi="Arial" w:cs="Arial"/>
                <w:color w:val="00000A"/>
              </w:rPr>
            </w:pPr>
            <w:r w:rsidRPr="00350D4F">
              <w:rPr>
                <w:rFonts w:ascii="Arial" w:eastAsia="Courier New" w:hAnsi="Arial" w:cs="Arial"/>
                <w:color w:val="00000A"/>
              </w:rPr>
              <w:t>man command</w:t>
            </w:r>
          </w:p>
        </w:tc>
      </w:tr>
      <w:tr w:rsidR="002B2F9F" w:rsidRPr="00350D4F" w:rsidTr="00E31D14">
        <w:trPr>
          <w:trHeight w:val="25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1"/>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w w:val="91"/>
              </w:rPr>
            </w:pPr>
            <w:r w:rsidRPr="00350D4F">
              <w:rPr>
                <w:rFonts w:ascii="Arial" w:eastAsia="Arial" w:hAnsi="Arial" w:cs="Arial"/>
                <w:color w:val="00000A"/>
                <w:w w:val="91"/>
              </w:rPr>
              <w:t>Displays the manual page for the given “command”. To see another page press the</w:t>
            </w:r>
          </w:p>
        </w:tc>
      </w:tr>
      <w:tr w:rsidR="002B2F9F" w:rsidRPr="00350D4F" w:rsidTr="00E31D14">
        <w:trPr>
          <w:trHeight w:val="254"/>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w w:val="89"/>
              </w:rPr>
            </w:pPr>
            <w:proofErr w:type="gramStart"/>
            <w:r w:rsidRPr="00350D4F">
              <w:rPr>
                <w:rFonts w:ascii="Arial" w:eastAsia="Arial" w:hAnsi="Arial" w:cs="Arial"/>
                <w:color w:val="00000A"/>
                <w:w w:val="89"/>
              </w:rPr>
              <w:t>space</w:t>
            </w:r>
            <w:proofErr w:type="gramEnd"/>
            <w:r w:rsidRPr="00350D4F">
              <w:rPr>
                <w:rFonts w:ascii="Arial" w:eastAsia="Arial" w:hAnsi="Arial" w:cs="Arial"/>
                <w:color w:val="00000A"/>
                <w:w w:val="89"/>
              </w:rPr>
              <w:t xml:space="preserve"> bar. To see one more line </w:t>
            </w:r>
            <w:proofErr w:type="gramStart"/>
            <w:r w:rsidRPr="00350D4F">
              <w:rPr>
                <w:rFonts w:ascii="Arial" w:eastAsia="Arial" w:hAnsi="Arial" w:cs="Arial"/>
                <w:color w:val="00000A"/>
                <w:w w:val="89"/>
              </w:rPr>
              <w:t>press</w:t>
            </w:r>
            <w:proofErr w:type="gramEnd"/>
            <w:r w:rsidRPr="00350D4F">
              <w:rPr>
                <w:rFonts w:ascii="Arial" w:eastAsia="Arial" w:hAnsi="Arial" w:cs="Arial"/>
                <w:color w:val="00000A"/>
                <w:w w:val="89"/>
              </w:rPr>
              <w:t xml:space="preserve"> the Enter key. To quit before reaching the end</w:t>
            </w:r>
          </w:p>
        </w:tc>
      </w:tr>
      <w:tr w:rsidR="002B2F9F" w:rsidRPr="00350D4F" w:rsidTr="00E31D14">
        <w:trPr>
          <w:trHeight w:val="28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4"/>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proofErr w:type="gramStart"/>
            <w:r w:rsidRPr="00350D4F">
              <w:rPr>
                <w:rFonts w:ascii="Arial" w:eastAsia="Arial" w:hAnsi="Arial" w:cs="Arial"/>
                <w:color w:val="00000A"/>
              </w:rPr>
              <w:t>of</w:t>
            </w:r>
            <w:proofErr w:type="gramEnd"/>
            <w:r w:rsidRPr="00350D4F">
              <w:rPr>
                <w:rFonts w:ascii="Arial" w:eastAsia="Arial" w:hAnsi="Arial" w:cs="Arial"/>
                <w:color w:val="00000A"/>
              </w:rPr>
              <w:t xml:space="preserve"> the file enter ‘q’.</w:t>
            </w:r>
          </w:p>
        </w:tc>
      </w:tr>
      <w:tr w:rsidR="002B2F9F" w:rsidRPr="00350D4F" w:rsidTr="00E31D14">
        <w:trPr>
          <w:trHeight w:val="487"/>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r w:rsidRPr="00350D4F">
              <w:rPr>
                <w:rFonts w:ascii="Arial" w:eastAsia="Courier New" w:hAnsi="Arial" w:cs="Arial"/>
                <w:color w:val="00000A"/>
              </w:rPr>
              <w:t>more</w:t>
            </w: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Display a page of a text file at a time in the terminal</w:t>
            </w:r>
          </w:p>
        </w:tc>
      </w:tr>
      <w:tr w:rsidR="002B2F9F" w:rsidRPr="00350D4F" w:rsidTr="00E31D14">
        <w:trPr>
          <w:trHeight w:val="239"/>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rPr>
            </w:pPr>
          </w:p>
        </w:tc>
        <w:tc>
          <w:tcPr>
            <w:tcW w:w="7640" w:type="dxa"/>
            <w:gridSpan w:val="2"/>
            <w:shd w:val="clear" w:color="auto" w:fill="auto"/>
            <w:vAlign w:val="bottom"/>
          </w:tcPr>
          <w:p w:rsidR="002B2F9F" w:rsidRPr="00350D4F" w:rsidRDefault="002B2F9F" w:rsidP="00E31D14">
            <w:pPr>
              <w:spacing w:line="239" w:lineRule="exact"/>
              <w:ind w:left="480"/>
              <w:rPr>
                <w:rFonts w:ascii="Arial" w:eastAsia="Courier New" w:hAnsi="Arial" w:cs="Arial"/>
                <w:color w:val="00000A"/>
              </w:rPr>
            </w:pPr>
            <w:r w:rsidRPr="00350D4F">
              <w:rPr>
                <w:rFonts w:ascii="Arial" w:eastAsia="Courier New" w:hAnsi="Arial" w:cs="Arial"/>
                <w:color w:val="00000A"/>
              </w:rPr>
              <w:t>more file</w:t>
            </w:r>
          </w:p>
        </w:tc>
      </w:tr>
      <w:tr w:rsidR="002B2F9F" w:rsidRPr="00350D4F" w:rsidTr="00E31D14">
        <w:trPr>
          <w:trHeight w:val="25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1"/>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w w:val="86"/>
              </w:rPr>
            </w:pPr>
            <w:r w:rsidRPr="00350D4F">
              <w:rPr>
                <w:rFonts w:ascii="Arial" w:eastAsia="Arial" w:hAnsi="Arial" w:cs="Arial"/>
                <w:color w:val="00000A"/>
                <w:w w:val="86"/>
              </w:rPr>
              <w:t xml:space="preserve">To see another page press the space bar. To see one more line </w:t>
            </w:r>
            <w:proofErr w:type="gramStart"/>
            <w:r w:rsidRPr="00350D4F">
              <w:rPr>
                <w:rFonts w:ascii="Arial" w:eastAsia="Arial" w:hAnsi="Arial" w:cs="Arial"/>
                <w:color w:val="00000A"/>
                <w:w w:val="86"/>
              </w:rPr>
              <w:t>press</w:t>
            </w:r>
            <w:proofErr w:type="gramEnd"/>
            <w:r w:rsidRPr="00350D4F">
              <w:rPr>
                <w:rFonts w:ascii="Arial" w:eastAsia="Arial" w:hAnsi="Arial" w:cs="Arial"/>
                <w:color w:val="00000A"/>
                <w:w w:val="86"/>
              </w:rPr>
              <w:t xml:space="preserve"> the Enter key. To</w:t>
            </w:r>
          </w:p>
        </w:tc>
      </w:tr>
      <w:tr w:rsidR="002B2F9F" w:rsidRPr="00350D4F" w:rsidTr="00E31D14">
        <w:trPr>
          <w:trHeight w:val="282"/>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4"/>
              </w:rPr>
            </w:pP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proofErr w:type="gramStart"/>
            <w:r w:rsidRPr="00350D4F">
              <w:rPr>
                <w:rFonts w:ascii="Arial" w:eastAsia="Arial" w:hAnsi="Arial" w:cs="Arial"/>
                <w:color w:val="00000A"/>
              </w:rPr>
              <w:t>quit</w:t>
            </w:r>
            <w:proofErr w:type="gramEnd"/>
            <w:r w:rsidRPr="00350D4F">
              <w:rPr>
                <w:rFonts w:ascii="Arial" w:eastAsia="Arial" w:hAnsi="Arial" w:cs="Arial"/>
                <w:color w:val="00000A"/>
              </w:rPr>
              <w:t xml:space="preserve"> before reaching the end of the file enter ‘q’.</w:t>
            </w:r>
          </w:p>
        </w:tc>
      </w:tr>
      <w:tr w:rsidR="002B2F9F" w:rsidRPr="00350D4F" w:rsidTr="00E31D14">
        <w:trPr>
          <w:trHeight w:val="489"/>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proofErr w:type="spellStart"/>
            <w:r w:rsidRPr="00350D4F">
              <w:rPr>
                <w:rFonts w:ascii="Arial" w:eastAsia="Courier New" w:hAnsi="Arial" w:cs="Arial"/>
                <w:color w:val="00000A"/>
              </w:rPr>
              <w:t>pwd</w:t>
            </w:r>
            <w:proofErr w:type="spellEnd"/>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Display the present working directory</w:t>
            </w:r>
          </w:p>
        </w:tc>
      </w:tr>
      <w:tr w:rsidR="002B2F9F" w:rsidRPr="00350D4F" w:rsidTr="00E31D14">
        <w:trPr>
          <w:trHeight w:val="249"/>
        </w:trPr>
        <w:tc>
          <w:tcPr>
            <w:tcW w:w="720" w:type="dxa"/>
            <w:shd w:val="clear" w:color="auto" w:fill="auto"/>
            <w:vAlign w:val="bottom"/>
          </w:tcPr>
          <w:p w:rsidR="002B2F9F" w:rsidRPr="00350D4F" w:rsidRDefault="002B2F9F" w:rsidP="00E31D14">
            <w:pPr>
              <w:spacing w:line="0" w:lineRule="atLeast"/>
              <w:rPr>
                <w:rFonts w:ascii="Arial" w:eastAsia="Times New Roman" w:hAnsi="Arial" w:cs="Arial"/>
                <w:sz w:val="21"/>
              </w:rPr>
            </w:pPr>
          </w:p>
        </w:tc>
        <w:tc>
          <w:tcPr>
            <w:tcW w:w="940" w:type="dxa"/>
            <w:shd w:val="clear" w:color="auto" w:fill="auto"/>
            <w:vAlign w:val="bottom"/>
          </w:tcPr>
          <w:p w:rsidR="002B2F9F" w:rsidRPr="00350D4F" w:rsidRDefault="002B2F9F" w:rsidP="00E31D14">
            <w:pPr>
              <w:spacing w:line="0" w:lineRule="atLeast"/>
              <w:ind w:left="480"/>
              <w:rPr>
                <w:rFonts w:ascii="Arial" w:eastAsia="Courier New" w:hAnsi="Arial" w:cs="Arial"/>
                <w:color w:val="00000A"/>
              </w:rPr>
            </w:pPr>
            <w:proofErr w:type="spellStart"/>
            <w:r w:rsidRPr="00350D4F">
              <w:rPr>
                <w:rFonts w:ascii="Arial" w:eastAsia="Courier New" w:hAnsi="Arial" w:cs="Arial"/>
                <w:color w:val="00000A"/>
              </w:rPr>
              <w:t>pwd</w:t>
            </w:r>
            <w:proofErr w:type="spellEnd"/>
          </w:p>
        </w:tc>
        <w:tc>
          <w:tcPr>
            <w:tcW w:w="6700" w:type="dxa"/>
            <w:shd w:val="clear" w:color="auto" w:fill="auto"/>
            <w:vAlign w:val="bottom"/>
          </w:tcPr>
          <w:p w:rsidR="002B2F9F" w:rsidRPr="00350D4F" w:rsidRDefault="002B2F9F" w:rsidP="00E31D14">
            <w:pPr>
              <w:spacing w:line="0" w:lineRule="atLeast"/>
              <w:rPr>
                <w:rFonts w:ascii="Arial" w:eastAsia="Times New Roman" w:hAnsi="Arial" w:cs="Arial"/>
                <w:sz w:val="21"/>
              </w:rPr>
            </w:pPr>
          </w:p>
        </w:tc>
      </w:tr>
      <w:tr w:rsidR="002B2F9F" w:rsidRPr="00350D4F" w:rsidTr="00E31D14">
        <w:trPr>
          <w:trHeight w:val="524"/>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proofErr w:type="spellStart"/>
            <w:r w:rsidRPr="00350D4F">
              <w:rPr>
                <w:rFonts w:ascii="Arial" w:eastAsia="Courier New" w:hAnsi="Arial" w:cs="Arial"/>
                <w:color w:val="00000A"/>
              </w:rPr>
              <w:t>su</w:t>
            </w:r>
            <w:proofErr w:type="spellEnd"/>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Super user (change to root)</w:t>
            </w:r>
          </w:p>
        </w:tc>
      </w:tr>
      <w:tr w:rsidR="002B2F9F" w:rsidRPr="00350D4F" w:rsidTr="00E31D14">
        <w:trPr>
          <w:trHeight w:val="506"/>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r w:rsidRPr="00350D4F">
              <w:rPr>
                <w:rFonts w:ascii="Arial" w:eastAsia="Courier New" w:hAnsi="Arial" w:cs="Arial"/>
                <w:color w:val="00000A"/>
              </w:rPr>
              <w:t>tail</w:t>
            </w:r>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rPr>
            </w:pPr>
            <w:r w:rsidRPr="00350D4F">
              <w:rPr>
                <w:rFonts w:ascii="Arial" w:eastAsia="Arial" w:hAnsi="Arial" w:cs="Arial"/>
                <w:color w:val="00000A"/>
              </w:rPr>
              <w:t>Display the last 20 lines of a text file on the terminal.</w:t>
            </w:r>
          </w:p>
        </w:tc>
      </w:tr>
      <w:tr w:rsidR="002B2F9F" w:rsidRPr="00350D4F" w:rsidTr="00E31D14">
        <w:trPr>
          <w:trHeight w:val="476"/>
        </w:trPr>
        <w:tc>
          <w:tcPr>
            <w:tcW w:w="720" w:type="dxa"/>
            <w:shd w:val="clear" w:color="auto" w:fill="auto"/>
            <w:vAlign w:val="bottom"/>
          </w:tcPr>
          <w:p w:rsidR="002B2F9F" w:rsidRPr="00350D4F" w:rsidRDefault="002B2F9F" w:rsidP="00E31D14">
            <w:pPr>
              <w:spacing w:line="0" w:lineRule="atLeast"/>
              <w:rPr>
                <w:rFonts w:ascii="Arial" w:eastAsia="Courier New" w:hAnsi="Arial" w:cs="Arial"/>
                <w:color w:val="00000A"/>
              </w:rPr>
            </w:pPr>
            <w:proofErr w:type="spellStart"/>
            <w:r w:rsidRPr="00350D4F">
              <w:rPr>
                <w:rFonts w:ascii="Arial" w:eastAsia="Courier New" w:hAnsi="Arial" w:cs="Arial"/>
                <w:color w:val="00000A"/>
              </w:rPr>
              <w:t>touc</w:t>
            </w:r>
            <w:proofErr w:type="spellEnd"/>
          </w:p>
        </w:tc>
        <w:tc>
          <w:tcPr>
            <w:tcW w:w="7640" w:type="dxa"/>
            <w:gridSpan w:val="2"/>
            <w:shd w:val="clear" w:color="auto" w:fill="auto"/>
            <w:vAlign w:val="bottom"/>
          </w:tcPr>
          <w:p w:rsidR="002B2F9F" w:rsidRPr="00350D4F" w:rsidRDefault="002B2F9F" w:rsidP="00E31D14">
            <w:pPr>
              <w:spacing w:line="0" w:lineRule="atLeast"/>
              <w:ind w:left="200"/>
              <w:rPr>
                <w:rFonts w:ascii="Arial" w:eastAsia="Arial" w:hAnsi="Arial" w:cs="Arial"/>
                <w:color w:val="00000A"/>
                <w:w w:val="95"/>
              </w:rPr>
            </w:pPr>
            <w:r w:rsidRPr="00350D4F">
              <w:rPr>
                <w:rFonts w:ascii="Arial" w:eastAsia="Arial" w:hAnsi="Arial" w:cs="Arial"/>
                <w:color w:val="00000A"/>
                <w:w w:val="95"/>
              </w:rPr>
              <w:t>Change the modification date on the given file. If the file does not exist, it will be</w:t>
            </w:r>
          </w:p>
        </w:tc>
      </w:tr>
    </w:tbl>
    <w:p w:rsidR="002B2F9F" w:rsidRPr="00350D4F" w:rsidRDefault="002B2F9F" w:rsidP="002B2F9F">
      <w:pPr>
        <w:numPr>
          <w:ilvl w:val="0"/>
          <w:numId w:val="20"/>
        </w:numPr>
        <w:tabs>
          <w:tab w:val="left" w:pos="1400"/>
        </w:tabs>
        <w:spacing w:after="0" w:line="233" w:lineRule="auto"/>
        <w:ind w:left="1400" w:hanging="930"/>
        <w:rPr>
          <w:rFonts w:ascii="Arial" w:eastAsia="Courier New" w:hAnsi="Arial" w:cs="Arial"/>
          <w:color w:val="00000A"/>
        </w:rPr>
      </w:pPr>
      <w:proofErr w:type="gramStart"/>
      <w:r w:rsidRPr="00350D4F">
        <w:rPr>
          <w:rFonts w:ascii="Arial" w:eastAsia="Arial" w:hAnsi="Arial" w:cs="Arial"/>
          <w:color w:val="00000A"/>
        </w:rPr>
        <w:t>created</w:t>
      </w:r>
      <w:proofErr w:type="gramEnd"/>
      <w:r w:rsidRPr="00350D4F">
        <w:rPr>
          <w:rFonts w:ascii="Arial" w:eastAsia="Arial" w:hAnsi="Arial" w:cs="Arial"/>
          <w:color w:val="00000A"/>
        </w:rPr>
        <w:t>.</w:t>
      </w:r>
    </w:p>
    <w:p w:rsidR="002B2F9F" w:rsidRPr="00350D4F" w:rsidRDefault="002B2F9F" w:rsidP="002B2F9F">
      <w:pPr>
        <w:spacing w:line="228" w:lineRule="auto"/>
        <w:ind w:left="1680"/>
        <w:rPr>
          <w:rFonts w:ascii="Arial" w:eastAsia="Courier New" w:hAnsi="Arial" w:cs="Arial"/>
          <w:color w:val="00000A"/>
        </w:rPr>
      </w:pPr>
      <w:proofErr w:type="gramStart"/>
      <w:r w:rsidRPr="00350D4F">
        <w:rPr>
          <w:rFonts w:ascii="Arial" w:eastAsia="Courier New" w:hAnsi="Arial" w:cs="Arial"/>
          <w:color w:val="00000A"/>
        </w:rPr>
        <w:t>touch</w:t>
      </w:r>
      <w:proofErr w:type="gramEnd"/>
      <w:r w:rsidRPr="00350D4F">
        <w:rPr>
          <w:rFonts w:ascii="Arial" w:eastAsia="Courier New" w:hAnsi="Arial" w:cs="Arial"/>
          <w:color w:val="00000A"/>
        </w:rPr>
        <w:t xml:space="preserve"> filename</w:t>
      </w:r>
    </w:p>
    <w:p w:rsidR="002B2F9F" w:rsidRPr="00350D4F" w:rsidRDefault="002B2F9F" w:rsidP="002B2F9F">
      <w:pPr>
        <w:spacing w:line="1" w:lineRule="exact"/>
        <w:rPr>
          <w:rFonts w:ascii="Arial" w:eastAsia="Times New Roman" w:hAnsi="Arial" w:cs="Arial"/>
        </w:rPr>
      </w:pPr>
    </w:p>
    <w:p w:rsidR="002B2F9F" w:rsidRPr="00350D4F" w:rsidRDefault="002B2F9F" w:rsidP="002B2F9F">
      <w:pPr>
        <w:spacing w:line="0" w:lineRule="atLeast"/>
        <w:ind w:left="1400"/>
        <w:rPr>
          <w:rFonts w:ascii="Arial" w:eastAsia="Arial" w:hAnsi="Arial" w:cs="Arial"/>
          <w:color w:val="00000A"/>
        </w:rPr>
      </w:pPr>
      <w:r w:rsidRPr="00350D4F">
        <w:rPr>
          <w:rFonts w:ascii="Arial" w:eastAsia="Arial" w:hAnsi="Arial" w:cs="Arial"/>
          <w:color w:val="00000A"/>
        </w:rPr>
        <w:t>If no time is provided, then the modification time will be change to the current time.</w:t>
      </w:r>
    </w:p>
    <w:p w:rsidR="002B2F9F" w:rsidRPr="00350D4F" w:rsidRDefault="002B2F9F" w:rsidP="002B2F9F">
      <w:pPr>
        <w:spacing w:line="24" w:lineRule="exact"/>
        <w:rPr>
          <w:rFonts w:ascii="Arial" w:eastAsia="Times New Roman" w:hAnsi="Arial" w:cs="Arial"/>
        </w:rPr>
      </w:pPr>
    </w:p>
    <w:p w:rsidR="002B2F9F" w:rsidRPr="00350D4F" w:rsidRDefault="002B2F9F" w:rsidP="002B2F9F">
      <w:pPr>
        <w:spacing w:line="0" w:lineRule="atLeast"/>
        <w:ind w:left="1400"/>
        <w:rPr>
          <w:rFonts w:ascii="Arial" w:eastAsia="Arial" w:hAnsi="Arial" w:cs="Arial"/>
          <w:color w:val="00000A"/>
          <w:sz w:val="21"/>
        </w:rPr>
      </w:pPr>
      <w:r w:rsidRPr="00350D4F">
        <w:rPr>
          <w:rFonts w:ascii="Arial" w:eastAsia="Arial" w:hAnsi="Arial" w:cs="Arial"/>
          <w:color w:val="00000A"/>
          <w:sz w:val="21"/>
        </w:rPr>
        <w:t xml:space="preserve">Given the right options, </w:t>
      </w:r>
      <w:r w:rsidRPr="00350D4F">
        <w:rPr>
          <w:rFonts w:ascii="Arial" w:eastAsia="Courier New" w:hAnsi="Arial" w:cs="Arial"/>
          <w:color w:val="00000A"/>
          <w:sz w:val="21"/>
        </w:rPr>
        <w:t>touch</w:t>
      </w:r>
      <w:r w:rsidRPr="00350D4F">
        <w:rPr>
          <w:rFonts w:ascii="Arial" w:eastAsia="Arial" w:hAnsi="Arial" w:cs="Arial"/>
          <w:color w:val="00000A"/>
          <w:sz w:val="21"/>
        </w:rPr>
        <w:t xml:space="preserve"> can also be used to change the modification to a</w:t>
      </w:r>
    </w:p>
    <w:p w:rsidR="002B2F9F" w:rsidRPr="00350D4F" w:rsidRDefault="002B2F9F" w:rsidP="002B2F9F">
      <w:pPr>
        <w:spacing w:line="0" w:lineRule="atLeast"/>
        <w:ind w:left="1400"/>
        <w:rPr>
          <w:rFonts w:ascii="Arial" w:eastAsia="Arial" w:hAnsi="Arial" w:cs="Arial"/>
          <w:color w:val="00000A"/>
          <w:sz w:val="21"/>
        </w:rPr>
        <w:sectPr w:rsidR="002B2F9F" w:rsidRPr="00350D4F">
          <w:pgSz w:w="12240" w:h="15840"/>
          <w:pgMar w:top="1291" w:right="1440" w:bottom="167" w:left="1440" w:header="0" w:footer="0" w:gutter="0"/>
          <w:cols w:space="0" w:equalWidth="0">
            <w:col w:w="9360"/>
          </w:cols>
          <w:docGrid w:linePitch="360"/>
        </w:sect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76" w:lineRule="exact"/>
        <w:rPr>
          <w:rFonts w:ascii="Arial" w:eastAsia="Times New Roman" w:hAnsi="Arial" w:cs="Arial"/>
        </w:rPr>
      </w:pPr>
    </w:p>
    <w:p w:rsidR="002B2F9F" w:rsidRPr="00350D4F" w:rsidRDefault="002B2F9F" w:rsidP="002B2F9F">
      <w:pPr>
        <w:tabs>
          <w:tab w:val="left" w:pos="4600"/>
        </w:tabs>
        <w:spacing w:line="0" w:lineRule="atLeast"/>
        <w:ind w:left="360"/>
        <w:rPr>
          <w:rFonts w:ascii="Arial" w:eastAsia="Arial" w:hAnsi="Arial" w:cs="Arial"/>
          <w:color w:val="00000A"/>
          <w:sz w:val="21"/>
        </w:rPr>
      </w:pPr>
      <w:r w:rsidRPr="00350D4F">
        <w:rPr>
          <w:rFonts w:ascii="Arial" w:eastAsia="Arial" w:hAnsi="Arial" w:cs="Arial"/>
          <w:color w:val="00000A"/>
          <w:sz w:val="24"/>
        </w:rPr>
        <w:t>Rev: 2018-10-9</w:t>
      </w:r>
      <w:r w:rsidRPr="00350D4F">
        <w:rPr>
          <w:rFonts w:ascii="Arial" w:eastAsia="Times New Roman" w:hAnsi="Arial" w:cs="Arial"/>
        </w:rPr>
        <w:tab/>
      </w:r>
      <w:r w:rsidRPr="00350D4F">
        <w:rPr>
          <w:rFonts w:ascii="Arial" w:eastAsia="Arial" w:hAnsi="Arial" w:cs="Arial"/>
          <w:color w:val="00000A"/>
          <w:sz w:val="21"/>
        </w:rPr>
        <w:t>8</w:t>
      </w:r>
    </w:p>
    <w:p w:rsidR="002B2F9F" w:rsidRPr="00350D4F" w:rsidRDefault="002B2F9F" w:rsidP="002B2F9F">
      <w:pPr>
        <w:tabs>
          <w:tab w:val="left" w:pos="4600"/>
        </w:tabs>
        <w:spacing w:line="0" w:lineRule="atLeast"/>
        <w:ind w:left="360"/>
        <w:rPr>
          <w:rFonts w:ascii="Arial" w:eastAsia="Arial" w:hAnsi="Arial" w:cs="Arial"/>
          <w:color w:val="00000A"/>
          <w:sz w:val="21"/>
        </w:rPr>
        <w:sectPr w:rsidR="002B2F9F" w:rsidRPr="00350D4F">
          <w:type w:val="continuous"/>
          <w:pgSz w:w="12240" w:h="15840"/>
          <w:pgMar w:top="1291" w:right="1440" w:bottom="167" w:left="1440" w:header="0" w:footer="0" w:gutter="0"/>
          <w:cols w:space="0" w:equalWidth="0">
            <w:col w:w="9360"/>
          </w:cols>
          <w:docGrid w:linePitch="360"/>
        </w:sectPr>
      </w:pPr>
    </w:p>
    <w:p w:rsidR="002B2F9F" w:rsidRPr="00350D4F" w:rsidRDefault="002B2F9F" w:rsidP="002B2F9F">
      <w:pPr>
        <w:spacing w:line="0" w:lineRule="atLeast"/>
        <w:ind w:left="1400"/>
        <w:rPr>
          <w:rFonts w:ascii="Arial" w:eastAsia="Arial" w:hAnsi="Arial" w:cs="Arial"/>
          <w:color w:val="00000A"/>
        </w:rPr>
      </w:pPr>
      <w:bookmarkStart w:id="9" w:name="page9"/>
      <w:bookmarkEnd w:id="9"/>
      <w:proofErr w:type="gramStart"/>
      <w:r w:rsidRPr="00350D4F">
        <w:rPr>
          <w:rFonts w:ascii="Arial" w:eastAsia="Arial" w:hAnsi="Arial" w:cs="Arial"/>
          <w:color w:val="00000A"/>
        </w:rPr>
        <w:lastRenderedPageBreak/>
        <w:t>specific</w:t>
      </w:r>
      <w:proofErr w:type="gramEnd"/>
      <w:r w:rsidRPr="00350D4F">
        <w:rPr>
          <w:rFonts w:ascii="Arial" w:eastAsia="Arial" w:hAnsi="Arial" w:cs="Arial"/>
          <w:color w:val="00000A"/>
        </w:rPr>
        <w:t xml:space="preserve"> date/time.</w:t>
      </w:r>
    </w:p>
    <w:p w:rsidR="002B2F9F" w:rsidRPr="00350D4F" w:rsidRDefault="002B2F9F" w:rsidP="002B2F9F">
      <w:pPr>
        <w:spacing w:line="0" w:lineRule="atLeast"/>
        <w:ind w:left="1400"/>
        <w:rPr>
          <w:rFonts w:ascii="Arial" w:eastAsia="Arial" w:hAnsi="Arial" w:cs="Arial"/>
          <w:color w:val="00000A"/>
        </w:rPr>
        <w:sectPr w:rsidR="002B2F9F" w:rsidRPr="00350D4F">
          <w:pgSz w:w="12240" w:h="15840"/>
          <w:pgMar w:top="1070" w:right="1440" w:bottom="167" w:left="1440" w:header="0" w:footer="0" w:gutter="0"/>
          <w:cols w:space="0" w:equalWidth="0">
            <w:col w:w="9360"/>
          </w:cols>
          <w:docGrid w:linePitch="360"/>
        </w:sect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200" w:lineRule="exact"/>
        <w:rPr>
          <w:rFonts w:ascii="Arial" w:eastAsia="Times New Roman" w:hAnsi="Arial" w:cs="Arial"/>
        </w:rPr>
      </w:pPr>
    </w:p>
    <w:p w:rsidR="002B2F9F" w:rsidRPr="00350D4F" w:rsidRDefault="002B2F9F" w:rsidP="002B2F9F">
      <w:pPr>
        <w:spacing w:line="332" w:lineRule="exact"/>
        <w:rPr>
          <w:rFonts w:ascii="Arial" w:eastAsia="Times New Roman" w:hAnsi="Arial" w:cs="Arial"/>
        </w:rPr>
      </w:pPr>
    </w:p>
    <w:p w:rsidR="002B2F9F" w:rsidRPr="00350D4F" w:rsidRDefault="002B2F9F" w:rsidP="002B2F9F">
      <w:pPr>
        <w:tabs>
          <w:tab w:val="left" w:pos="4600"/>
        </w:tabs>
        <w:spacing w:line="0" w:lineRule="atLeast"/>
        <w:ind w:left="360"/>
        <w:rPr>
          <w:rFonts w:ascii="Arial" w:eastAsia="Arial" w:hAnsi="Arial" w:cs="Arial"/>
          <w:color w:val="00000A"/>
          <w:sz w:val="21"/>
        </w:rPr>
      </w:pPr>
      <w:r w:rsidRPr="00350D4F">
        <w:rPr>
          <w:rFonts w:ascii="Arial" w:eastAsia="Arial" w:hAnsi="Arial" w:cs="Arial"/>
          <w:color w:val="00000A"/>
          <w:sz w:val="24"/>
        </w:rPr>
        <w:t>Rev: 2018-10-9</w:t>
      </w:r>
      <w:r w:rsidRPr="00350D4F">
        <w:rPr>
          <w:rFonts w:ascii="Arial" w:eastAsia="Times New Roman" w:hAnsi="Arial" w:cs="Arial"/>
        </w:rPr>
        <w:tab/>
      </w:r>
      <w:r w:rsidRPr="00350D4F">
        <w:rPr>
          <w:rFonts w:ascii="Arial" w:eastAsia="Arial" w:hAnsi="Arial" w:cs="Arial"/>
          <w:color w:val="00000A"/>
          <w:sz w:val="21"/>
        </w:rPr>
        <w:t>9</w:t>
      </w:r>
    </w:p>
    <w:p w:rsidR="00C0322A" w:rsidRDefault="00F7220F"/>
    <w:p w:rsidR="002B2F9F" w:rsidRDefault="002B2F9F"/>
    <w:sectPr w:rsidR="002B2F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F16E9E8"/>
    <w:lvl w:ilvl="0" w:tplc="FFFFFFFF">
      <w:start w:val="35"/>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66EF438C"/>
    <w:lvl w:ilvl="0" w:tplc="FFFFFFFF">
      <w:start w:val="1"/>
      <w:numFmt w:val="upperLetter"/>
      <w:lvlText w:val="%1"/>
      <w:lvlJc w:val="left"/>
    </w:lvl>
    <w:lvl w:ilvl="1" w:tplc="FFFFFFFF">
      <w:start w:val="2"/>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140E0F76"/>
    <w:lvl w:ilvl="0" w:tplc="FFFFFFFF">
      <w:start w:val="61"/>
      <w:numFmt w:val="upp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335225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7"/>
    <w:multiLevelType w:val="hybridMultilevel"/>
    <w:tmpl w:val="0DED7262"/>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8"/>
    <w:multiLevelType w:val="hybridMultilevel"/>
    <w:tmpl w:val="7FDCC232"/>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9"/>
    <w:multiLevelType w:val="hybridMultilevel"/>
    <w:tmpl w:val="1BEFD7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A"/>
    <w:multiLevelType w:val="hybridMultilevel"/>
    <w:tmpl w:val="41A7C4C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B"/>
    <w:multiLevelType w:val="hybridMultilevel"/>
    <w:tmpl w:val="6B68079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C"/>
    <w:multiLevelType w:val="hybridMultilevel"/>
    <w:tmpl w:val="4E6AFB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D"/>
    <w:multiLevelType w:val="hybridMultilevel"/>
    <w:tmpl w:val="25E45D32"/>
    <w:lvl w:ilvl="0" w:tplc="FFFFFFFF">
      <w:start w:val="3"/>
      <w:numFmt w:val="decimal"/>
      <w:lvlText w:val="%1."/>
      <w:lvlJc w:val="left"/>
    </w:lvl>
    <w:lvl w:ilvl="1" w:tplc="FFFFFFFF">
      <w:start w:val="5"/>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E"/>
    <w:multiLevelType w:val="hybridMultilevel"/>
    <w:tmpl w:val="519B500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F"/>
    <w:multiLevelType w:val="hybridMultilevel"/>
    <w:tmpl w:val="431BD7B6"/>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10"/>
    <w:multiLevelType w:val="hybridMultilevel"/>
    <w:tmpl w:val="3F2DBA30"/>
    <w:lvl w:ilvl="0" w:tplc="FFFFFFFF">
      <w:start w:val="10"/>
      <w:numFmt w:val="decimal"/>
      <w:lvlText w:val="%1."/>
      <w:lvlJc w:val="left"/>
    </w:lvl>
    <w:lvl w:ilvl="1" w:tplc="FFFFFFFF">
      <w:start w:val="38"/>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1"/>
    <w:multiLevelType w:val="hybridMultilevel"/>
    <w:tmpl w:val="7C83E4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2"/>
    <w:multiLevelType w:val="hybridMultilevel"/>
    <w:tmpl w:val="257130A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13"/>
    <w:multiLevelType w:val="hybridMultilevel"/>
    <w:tmpl w:val="62BBD95A"/>
    <w:lvl w:ilvl="0" w:tplc="FFFFFFFF">
      <w:start w:val="1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14"/>
    <w:multiLevelType w:val="hybridMultilevel"/>
    <w:tmpl w:val="436C612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15"/>
    <w:multiLevelType w:val="hybridMultilevel"/>
    <w:tmpl w:val="628C895C"/>
    <w:lvl w:ilvl="0" w:tplc="FFFFFFFF">
      <w:start w:val="1"/>
      <w:numFmt w:val="bullet"/>
      <w:lvlText w:val="h"/>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477B0B00"/>
    <w:multiLevelType w:val="hybridMultilevel"/>
    <w:tmpl w:val="25E45D32"/>
    <w:lvl w:ilvl="0" w:tplc="FFFFFFFF">
      <w:start w:val="3"/>
      <w:numFmt w:val="decimal"/>
      <w:lvlText w:val="%1."/>
      <w:lvlJc w:val="left"/>
    </w:lvl>
    <w:lvl w:ilvl="1" w:tplc="FFFFFFFF">
      <w:start w:val="5"/>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F9F"/>
    <w:rsid w:val="00150C5C"/>
    <w:rsid w:val="002B2F9F"/>
    <w:rsid w:val="00306250"/>
    <w:rsid w:val="00432282"/>
    <w:rsid w:val="007B3C78"/>
    <w:rsid w:val="009A66E6"/>
    <w:rsid w:val="009D65DB"/>
    <w:rsid w:val="00AF5C4C"/>
    <w:rsid w:val="00C419AD"/>
    <w:rsid w:val="00DB45A0"/>
    <w:rsid w:val="00F7220F"/>
    <w:rsid w:val="00FF49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B2F9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B2F9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2B2F9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B2F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1179</TotalTime>
  <Pages>20</Pages>
  <Words>1968</Words>
  <Characters>11221</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Progressive</Company>
  <LinksUpToDate>false</LinksUpToDate>
  <CharactersWithSpaces>13163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2018-12-09T13:29:00Z</dcterms:created>
  <dcterms:modified xsi:type="dcterms:W3CDTF">2018-12-10T11:14:00Z</dcterms:modified>
</cp:coreProperties>
</file>